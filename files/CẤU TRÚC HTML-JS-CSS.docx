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3ACC8">
      <w:pPr>
        <w:rPr>
          <w:rFonts w:hint="default"/>
        </w:rPr>
      </w:pPr>
      <w:r>
        <w:rPr>
          <w:rFonts w:hint="default"/>
        </w:rPr>
        <w:t>JavaScript gồm:</w:t>
      </w:r>
    </w:p>
    <w:p w14:paraId="77EB3D8E">
      <w:pPr>
        <w:rPr>
          <w:rFonts w:hint="default"/>
        </w:rPr>
      </w:pPr>
      <w:r>
        <w:rPr>
          <w:rFonts w:hint="default"/>
        </w:rPr>
        <w:t>1. Core (ECMAScript)</w:t>
      </w:r>
    </w:p>
    <w:p w14:paraId="483D0773">
      <w:pPr>
        <w:rPr>
          <w:rFonts w:hint="default"/>
        </w:rPr>
      </w:pPr>
      <w:r>
        <w:rPr>
          <w:rFonts w:hint="default"/>
        </w:rPr>
        <w:t>2. DOM</w:t>
      </w:r>
    </w:p>
    <w:p w14:paraId="7F6D1C53">
      <w:pPr>
        <w:rPr>
          <w:rFonts w:hint="default"/>
        </w:rPr>
      </w:pPr>
      <w:r>
        <w:rPr>
          <w:rFonts w:hint="default"/>
        </w:rPr>
        <w:t>3. BOM</w:t>
      </w:r>
    </w:p>
    <w:p w14:paraId="772A486A">
      <w:pPr>
        <w:rPr>
          <w:rFonts w:hint="default"/>
        </w:rPr>
      </w:pPr>
      <w:r>
        <w:rPr>
          <w:rFonts w:hint="default"/>
        </w:rPr>
        <w:t>4. Web APIs</w:t>
      </w:r>
    </w:p>
    <w:p w14:paraId="625FD597">
      <w:pPr>
        <w:rPr>
          <w:rFonts w:hint="default"/>
        </w:rPr>
      </w:pPr>
    </w:p>
    <w:p w14:paraId="699C7DF0">
      <w:pPr>
        <w:rPr>
          <w:rFonts w:hint="default"/>
        </w:rPr>
      </w:pPr>
      <w:r>
        <w:rPr>
          <w:rFonts w:hint="default"/>
        </w:rPr>
        <w:t>CSS gồm:</w:t>
      </w:r>
    </w:p>
    <w:p w14:paraId="263BFE79">
      <w:pPr>
        <w:rPr>
          <w:rFonts w:hint="default"/>
        </w:rPr>
      </w:pPr>
      <w:r>
        <w:rPr>
          <w:rFonts w:hint="default"/>
        </w:rPr>
        <w:t>1. Core CSS (nền tảng)</w:t>
      </w:r>
    </w:p>
    <w:p w14:paraId="3EE7453A">
      <w:pPr>
        <w:rPr>
          <w:rFonts w:hint="default"/>
        </w:rPr>
      </w:pPr>
      <w:r>
        <w:rPr>
          <w:rFonts w:hint="default"/>
        </w:rPr>
        <w:t>2. Layout</w:t>
      </w:r>
    </w:p>
    <w:p w14:paraId="172A02D8">
      <w:pPr>
        <w:rPr>
          <w:rFonts w:hint="default"/>
        </w:rPr>
      </w:pPr>
      <w:r>
        <w:rPr>
          <w:rFonts w:hint="default"/>
        </w:rPr>
        <w:t>3. Visual / UI</w:t>
      </w:r>
    </w:p>
    <w:p w14:paraId="10E1D6DD">
      <w:pPr>
        <w:rPr>
          <w:rFonts w:hint="default"/>
        </w:rPr>
      </w:pPr>
      <w:r>
        <w:rPr>
          <w:rFonts w:hint="default"/>
        </w:rPr>
        <w:t>4. Responsive</w:t>
      </w:r>
    </w:p>
    <w:p w14:paraId="23E3BE73">
      <w:pPr>
        <w:rPr>
          <w:rFonts w:hint="default"/>
        </w:rPr>
      </w:pPr>
      <w:r>
        <w:rPr>
          <w:rFonts w:hint="default"/>
        </w:rPr>
        <w:t>5. Interaction (hiệu ứng nhẹ)</w:t>
      </w:r>
    </w:p>
    <w:p w14:paraId="3D5C3DE0">
      <w:bookmarkStart w:id="0" w:name="_GoBack"/>
      <w:bookmarkEnd w:id="0"/>
    </w:p>
    <w:p w14:paraId="5A1AA35A">
      <w:pPr>
        <w:numPr>
          <w:ilvl w:val="0"/>
          <w:numId w:val="0"/>
        </w:numPr>
        <w:bidi w:val="0"/>
        <w:ind w:firstLine="240" w:firstLineChars="100"/>
        <w:jc w:val="center"/>
        <w:rPr>
          <w:rFonts w:hint="default"/>
          <w:sz w:val="24"/>
          <w:szCs w:val="24"/>
          <w:highlight w:val="yellow"/>
          <w:lang w:val="en-GB"/>
        </w:rPr>
      </w:pPr>
    </w:p>
    <w:p w14:paraId="474D2FCC">
      <w:pPr>
        <w:numPr>
          <w:ilvl w:val="0"/>
          <w:numId w:val="0"/>
        </w:numPr>
        <w:bidi w:val="0"/>
        <w:ind w:firstLine="240" w:firstLineChars="100"/>
        <w:jc w:val="center"/>
        <w:rPr>
          <w:rFonts w:hint="default"/>
          <w:sz w:val="24"/>
          <w:szCs w:val="24"/>
          <w:highlight w:val="yellow"/>
          <w:lang w:val="en-GB"/>
        </w:rPr>
      </w:pPr>
    </w:p>
    <w:p w14:paraId="3CE6A632">
      <w:pPr>
        <w:numPr>
          <w:ilvl w:val="0"/>
          <w:numId w:val="0"/>
        </w:numPr>
        <w:bidi w:val="0"/>
        <w:ind w:firstLine="240" w:firstLineChars="100"/>
        <w:jc w:val="center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 xml:space="preserve">HTML PHẦN KHUNG </w:t>
      </w:r>
    </w:p>
    <w:p w14:paraId="2948D411">
      <w:pPr>
        <w:numPr>
          <w:ilvl w:val="0"/>
          <w:numId w:val="0"/>
        </w:numPr>
        <w:bidi w:val="0"/>
        <w:ind w:firstLine="320" w:firstLineChars="100"/>
        <w:jc w:val="center"/>
        <w:rPr>
          <w:rFonts w:hint="default"/>
          <w:color w:val="0000FF"/>
          <w:sz w:val="32"/>
          <w:szCs w:val="32"/>
          <w:lang w:val="en-GB"/>
        </w:rPr>
      </w:pPr>
      <w:r>
        <w:rPr>
          <w:rFonts w:hint="default"/>
          <w:color w:val="0000FF"/>
          <w:sz w:val="32"/>
          <w:szCs w:val="32"/>
          <w:lang w:val="en-GB"/>
        </w:rPr>
        <w:t>CẤU TRÚC NGÔN NGỮ HTML GỒM 12 PHẦN CƠ BẢN SAU</w:t>
      </w:r>
    </w:p>
    <w:p w14:paraId="56E1AF83">
      <w:pPr>
        <w:bidi w:val="0"/>
        <w:rPr>
          <w:rFonts w:hint="default"/>
          <w:sz w:val="24"/>
          <w:szCs w:val="24"/>
          <w:lang w:val="en-GB"/>
        </w:rPr>
      </w:pPr>
    </w:p>
    <w:p w14:paraId="37EC244E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 xml:space="preserve"> 1.Cấu trúc chuẩn  của 1 file </w:t>
      </w:r>
      <w:r>
        <w:rPr>
          <w:rFonts w:hint="default"/>
          <w:b/>
          <w:bCs/>
          <w:sz w:val="24"/>
          <w:szCs w:val="24"/>
          <w:highlight w:val="none"/>
          <w:lang w:val="en-GB"/>
        </w:rPr>
        <w:t>HTML</w:t>
      </w:r>
    </w:p>
    <w:p w14:paraId="3D004BA3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1D72BD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EBD865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</w:p>
    <w:p w14:paraId="52823CB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6A09DA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04453F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7B5001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7ABEE306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74CA728B">
      <w:pPr>
        <w:bidi w:val="0"/>
        <w:rPr>
          <w:rFonts w:hint="default"/>
          <w:sz w:val="24"/>
          <w:szCs w:val="24"/>
          <w:highlight w:val="cyan"/>
          <w:lang w:val="en-GB"/>
        </w:rPr>
      </w:pPr>
    </w:p>
    <w:p w14:paraId="71898D26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1.1.Quy tắc </w:t>
      </w:r>
    </w:p>
    <w:p w14:paraId="5651404B">
      <w:pPr>
        <w:bidi w:val="0"/>
        <w:rPr>
          <w:rFonts w:hint="default"/>
          <w:color w:val="FF0000"/>
          <w:sz w:val="24"/>
          <w:szCs w:val="24"/>
          <w:lang w:val="en-GB"/>
        </w:rPr>
      </w:pPr>
      <w:r>
        <w:rPr>
          <w:rFonts w:hint="default"/>
          <w:color w:val="0000FF"/>
          <w:sz w:val="24"/>
          <w:szCs w:val="24"/>
          <w:lang w:val="en-GB"/>
        </w:rPr>
        <w:t xml:space="preserve"> </w:t>
      </w:r>
      <w:r>
        <w:rPr>
          <w:rFonts w:hint="default"/>
          <w:color w:val="auto"/>
          <w:sz w:val="24"/>
          <w:szCs w:val="24"/>
          <w:lang w:val="en-GB"/>
        </w:rPr>
        <w:t xml:space="preserve">  </w:t>
      </w:r>
      <w:r>
        <w:rPr>
          <w:rFonts w:hint="default"/>
          <w:color w:val="FF0000"/>
          <w:sz w:val="24"/>
          <w:szCs w:val="24"/>
          <w:lang w:val="en-GB"/>
        </w:rPr>
        <w:t xml:space="preserve">  Chỉ 1 &lt;html&gt;</w:t>
      </w:r>
    </w:p>
    <w:p w14:paraId="02B00F04">
      <w:pPr>
        <w:bidi w:val="0"/>
        <w:rPr>
          <w:rFonts w:hint="default"/>
          <w:color w:val="FF0000"/>
          <w:sz w:val="24"/>
          <w:szCs w:val="24"/>
          <w:lang w:val="en-GB"/>
        </w:rPr>
      </w:pPr>
      <w:r>
        <w:rPr>
          <w:rFonts w:hint="default"/>
          <w:color w:val="FF0000"/>
          <w:sz w:val="24"/>
          <w:szCs w:val="24"/>
          <w:lang w:val="en-GB"/>
        </w:rPr>
        <w:t xml:space="preserve">      Chỉ  1 &lt;head&gt;</w:t>
      </w:r>
    </w:p>
    <w:p w14:paraId="2F9D140E">
      <w:pPr>
        <w:bidi w:val="0"/>
        <w:rPr>
          <w:rFonts w:hint="default"/>
          <w:color w:val="FF0000"/>
          <w:sz w:val="24"/>
          <w:szCs w:val="24"/>
          <w:lang w:val="en-GB"/>
        </w:rPr>
      </w:pPr>
      <w:r>
        <w:rPr>
          <w:rFonts w:hint="default"/>
          <w:color w:val="FF0000"/>
          <w:sz w:val="24"/>
          <w:szCs w:val="24"/>
          <w:lang w:val="en-GB"/>
        </w:rPr>
        <w:t xml:space="preserve">      Chỉ  1 &lt;body&gt;</w:t>
      </w:r>
    </w:p>
    <w:p w14:paraId="03A7FDAA">
      <w:pPr>
        <w:bidi w:val="0"/>
        <w:rPr>
          <w:rFonts w:hint="default"/>
          <w:color w:val="FF0000"/>
          <w:sz w:val="24"/>
          <w:szCs w:val="24"/>
          <w:lang w:val="en-GB"/>
        </w:rPr>
      </w:pPr>
      <w:r>
        <w:rPr>
          <w:rFonts w:hint="default"/>
          <w:color w:val="FF0000"/>
          <w:sz w:val="24"/>
          <w:szCs w:val="24"/>
          <w:lang w:val="en-GB"/>
        </w:rPr>
        <w:t xml:space="preserve">     &lt;head&gt; và &lt;body&gt; cùng nằm trong &lt;html&gt;</w:t>
      </w:r>
    </w:p>
    <w:p w14:paraId="52C32800">
      <w:pPr>
        <w:bidi w:val="0"/>
        <w:rPr>
          <w:rFonts w:hint="default"/>
          <w:color w:val="FF0000"/>
          <w:sz w:val="24"/>
          <w:szCs w:val="24"/>
          <w:lang w:val="en-GB"/>
        </w:rPr>
      </w:pPr>
      <w:r>
        <w:rPr>
          <w:rFonts w:hint="default"/>
          <w:color w:val="FF0000"/>
          <w:sz w:val="24"/>
          <w:szCs w:val="24"/>
          <w:lang w:val="en-GB"/>
        </w:rPr>
        <w:t xml:space="preserve">     &lt;body&gt; không được nằm  trong &lt;head&gt;</w:t>
      </w:r>
    </w:p>
    <w:p w14:paraId="767D53FA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2.Thẻ (Tag)</w:t>
      </w:r>
    </w:p>
    <w:p w14:paraId="2AD09A4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2.1.Khái niệm</w:t>
      </w:r>
    </w:p>
    <w:p w14:paraId="756494A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Thẻ tag là đơn vị cơ bản</w:t>
      </w:r>
    </w:p>
    <w:p w14:paraId="5748424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2.2.Cú pháp</w:t>
      </w:r>
    </w:p>
    <w:p w14:paraId="22090D8F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&lt;tag&gt; nội dung &lt;/tag&gt;</w:t>
      </w:r>
    </w:p>
    <w:p w14:paraId="0D44040F">
      <w:pPr>
        <w:bidi w:val="0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2.3.Examble</w:t>
      </w:r>
    </w:p>
    <w:p w14:paraId="2D2A2057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Xin chào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CD0CC6F">
      <w:pPr>
        <w:bidi w:val="0"/>
        <w:rPr>
          <w:rFonts w:hint="default"/>
          <w:b w:val="0"/>
          <w:bCs w:val="0"/>
          <w:sz w:val="24"/>
          <w:szCs w:val="24"/>
          <w:lang w:val="en-GB"/>
        </w:rPr>
      </w:pPr>
    </w:p>
    <w:p w14:paraId="1EF2A5C6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3.Thẻ đơn và thẻ kép</w:t>
      </w:r>
    </w:p>
    <w:p w14:paraId="21A8074E">
      <w:pPr>
        <w:bidi w:val="0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3.1.Thẻ kép ( Có mở +  có đóng  )</w:t>
      </w:r>
    </w:p>
    <w:p w14:paraId="599C5F85">
      <w:pPr>
        <w:bidi w:val="0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</w:p>
    <w:p w14:paraId="3D097569">
      <w:p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   3.2.Cú pháp thẻ kép</w:t>
      </w:r>
    </w:p>
    <w:p w14:paraId="518020DC">
      <w:p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highlight w:val="no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GB"/>
        </w:rPr>
        <w:t xml:space="preserve">          &lt;thẻ&gt; nội dung &lt;/thẻ&gt;</w:t>
      </w:r>
    </w:p>
    <w:p w14:paraId="1D85C332">
      <w:p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Trong đó:</w:t>
      </w:r>
    </w:p>
    <w:p w14:paraId="03D8B0F6">
      <w:pPr>
        <w:bidi w:val="0"/>
        <w:ind w:firstLine="458" w:firstLineChars="191"/>
        <w:rPr>
          <w:sz w:val="24"/>
          <w:szCs w:val="24"/>
        </w:rPr>
      </w:pPr>
      <w:r>
        <w:rPr>
          <w:sz w:val="24"/>
          <w:szCs w:val="24"/>
        </w:rPr>
        <w:t>&lt;thẻ&gt; : mở</w:t>
      </w:r>
    </w:p>
    <w:p w14:paraId="6CD9E2DB">
      <w:pPr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&lt;/thẻ&gt; : đóng</w:t>
      </w:r>
    </w:p>
    <w:p w14:paraId="5F0F171F">
      <w:pPr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Ở giữa là nội dung</w:t>
      </w:r>
    </w:p>
    <w:p w14:paraId="2B6D8069">
      <w:pPr>
        <w:bidi w:val="0"/>
        <w:rPr>
          <w:rFonts w:hint="default"/>
          <w:sz w:val="24"/>
          <w:szCs w:val="24"/>
          <w:lang w:val="en-GB"/>
        </w:rPr>
      </w:pPr>
    </w:p>
    <w:p w14:paraId="7DA02FB8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4.</w:t>
      </w:r>
      <w:r>
        <w:rPr>
          <w:b/>
          <w:bCs/>
          <w:sz w:val="24"/>
          <w:szCs w:val="24"/>
          <w:highlight w:val="cyan"/>
        </w:rPr>
        <w:t>Thẻ ĐƠN (không có thẻ đóng)</w:t>
      </w:r>
    </w:p>
    <w:p w14:paraId="226CCD6C">
      <w:pPr>
        <w:bidi w:val="0"/>
        <w:rPr>
          <w:rFonts w:hint="default"/>
          <w:sz w:val="24"/>
          <w:szCs w:val="24"/>
          <w:lang w:val="en-GB"/>
        </w:rPr>
      </w:pPr>
    </w:p>
    <w:p w14:paraId="495FD99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4.1.Bản chất</w:t>
      </w:r>
    </w:p>
    <w:p w14:paraId="6F5273C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- Thẻ đơn không chứa nội dung bên trong.</w:t>
      </w:r>
    </w:p>
    <w:p w14:paraId="1FA29191">
      <w:pPr>
        <w:bidi w:val="0"/>
        <w:rPr>
          <w:rFonts w:hint="default"/>
          <w:sz w:val="24"/>
          <w:szCs w:val="24"/>
          <w:lang w:val="en-GB"/>
        </w:rPr>
      </w:pPr>
    </w:p>
    <w:p w14:paraId="565C69AD">
      <w:pPr>
        <w:bidi w:val="0"/>
        <w:rPr>
          <w:rFonts w:hint="default"/>
          <w:sz w:val="24"/>
          <w:szCs w:val="24"/>
          <w:lang w:val="en-GB"/>
        </w:rPr>
      </w:pPr>
    </w:p>
    <w:p w14:paraId="40C83C4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4.2.Cú pháp</w:t>
      </w:r>
    </w:p>
    <w:p w14:paraId="7E2A55C7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2B6225FA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 &lt;thẻ&gt;</w:t>
      </w:r>
    </w:p>
    <w:p w14:paraId="6CD032D1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</w:t>
      </w:r>
    </w:p>
    <w:p w14:paraId="36F5EB11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4.3.Examble</w:t>
      </w:r>
    </w:p>
    <w:p w14:paraId="26D345B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"led.png"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7D63A7A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73D7A101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1A1F3BB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"Bật LED"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C8C74D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”UTF-8”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92501A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i w:val="0"/>
          <w:iCs w:val="0"/>
          <w:caps w:val="0"/>
          <w:color w:val="CCCCC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”vi”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F41605B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6B0F18E4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49BAC772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18239CB0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 xml:space="preserve">5.Thuộc tính </w:t>
      </w:r>
    </w:p>
    <w:p w14:paraId="15C91D0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5.1.Khái niệm</w:t>
      </w:r>
    </w:p>
    <w:p w14:paraId="3A2C69B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-Thuộc tính là thông tin bổ xung cho thẻ</w:t>
      </w:r>
    </w:p>
    <w:p w14:paraId="5CF130D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5.2.Cú pháp</w:t>
      </w:r>
    </w:p>
    <w:p w14:paraId="5C31F825">
      <w:pPr>
        <w:bidi w:val="0"/>
        <w:rPr>
          <w:rFonts w:hint="default"/>
          <w:sz w:val="24"/>
          <w:szCs w:val="24"/>
          <w:lang w:val="en-GB"/>
        </w:rPr>
      </w:pPr>
    </w:p>
    <w:p w14:paraId="68246C2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tag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attribute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BAD7E84">
      <w:pPr>
        <w:bidi w:val="0"/>
        <w:rPr>
          <w:rFonts w:hint="default"/>
          <w:sz w:val="24"/>
          <w:szCs w:val="24"/>
          <w:lang w:val="en-GB"/>
        </w:rPr>
      </w:pPr>
    </w:p>
    <w:p w14:paraId="6138428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5.3.Examble</w:t>
      </w:r>
    </w:p>
    <w:p w14:paraId="15A92D1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/>
          <w:sz w:val="24"/>
          <w:szCs w:val="24"/>
          <w:lang w:val="en-GB"/>
        </w:rPr>
        <w:t xml:space="preserve">  </w:t>
      </w:r>
      <w:r>
        <w:rPr>
          <w:rStyle w:val="44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21"/>
          <w:szCs w:val="21"/>
          <w:shd w:val="clear" w:fill="2D2D2D"/>
        </w:rPr>
        <w:t xml:space="preserve">  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"led.png"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/&gt;</w:t>
      </w:r>
    </w:p>
    <w:p w14:paraId="3B622FB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"Bật LED"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/&gt;</w:t>
      </w:r>
    </w:p>
    <w:p w14:paraId="2C64F4A9">
      <w:pPr>
        <w:bidi w:val="0"/>
        <w:ind w:left="0" w:leftChars="0" w:firstLine="0" w:firstLineChars="0"/>
        <w:rPr>
          <w:rFonts w:hint="default"/>
          <w:sz w:val="24"/>
          <w:szCs w:val="24"/>
          <w:lang w:val="en-GB"/>
        </w:rPr>
      </w:pPr>
    </w:p>
    <w:p w14:paraId="5D10FA0B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6.Các thẻ cấu trúc giao diện</w:t>
      </w:r>
    </w:p>
    <w:p w14:paraId="7E43767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&lt;div&gt;      &lt;!-- khối --&gt;</w:t>
      </w:r>
    </w:p>
    <w:p w14:paraId="6BFCF5B3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đầu trang --&gt;</w:t>
      </w:r>
    </w:p>
    <w:p w14:paraId="15818B64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menu --&gt;</w:t>
      </w:r>
    </w:p>
    <w:p w14:paraId="1586E01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nội dung chính --&gt;</w:t>
      </w:r>
    </w:p>
    <w:p w14:paraId="135C3FB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khu vực --&gt;</w:t>
      </w:r>
    </w:p>
    <w:p w14:paraId="43D4413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cuối trang --&gt;</w:t>
      </w:r>
    </w:p>
    <w:p w14:paraId="5C4EB5B7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7.Thẻ văn bản (text)</w:t>
      </w:r>
    </w:p>
    <w:p w14:paraId="459994FB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tiêu đề --&gt;</w:t>
      </w:r>
    </w:p>
    <w:p w14:paraId="43A3BECB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đoạn văn --&gt;</w:t>
      </w:r>
    </w:p>
    <w:p w14:paraId="5FDE0DDA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chữ nhỏ --&gt;</w:t>
      </w:r>
    </w:p>
    <w:p w14:paraId="3D153F06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nhấn mạnh --&gt;</w:t>
      </w:r>
    </w:p>
    <w:p w14:paraId="5DF042B0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8.</w:t>
      </w:r>
      <w:r>
        <w:rPr>
          <w:sz w:val="24"/>
          <w:szCs w:val="24"/>
          <w:highlight w:val="cyan"/>
        </w:rPr>
        <w:t>Thẻ tương tác (Input / Button)</w:t>
      </w:r>
    </w:p>
    <w:p w14:paraId="1BA354A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8.1.Examble</w:t>
      </w:r>
    </w:p>
    <w:p w14:paraId="7309560A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D7C5A0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6A2667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DF4EDA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Bật 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7CD9872">
      <w:pPr>
        <w:bidi w:val="0"/>
        <w:rPr>
          <w:rFonts w:hint="default"/>
          <w:sz w:val="24"/>
          <w:szCs w:val="24"/>
          <w:lang w:val="en-GB"/>
        </w:rPr>
      </w:pPr>
    </w:p>
    <w:p w14:paraId="79278282">
      <w:pPr>
        <w:numPr>
          <w:ilvl w:val="0"/>
          <w:numId w:val="11"/>
        </w:num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Liên kết &amp; Tài nguyên</w:t>
      </w:r>
    </w:p>
    <w:p w14:paraId="2DF2494D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9.1.Link</w:t>
      </w:r>
    </w:p>
    <w:p w14:paraId="11AFAFD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"http://..."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F4389E2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9.2.ảnh </w:t>
      </w:r>
    </w:p>
    <w:p w14:paraId="4210D2C6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"led.jpg"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7CDB628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9.3.Nhúng file JS/CSS</w:t>
      </w:r>
    </w:p>
    <w:p w14:paraId="58FA7F3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/>
          <w:sz w:val="24"/>
          <w:szCs w:val="24"/>
          <w:lang w:val="en-GB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"body.js"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13E518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F142681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GB"/>
        </w:rPr>
      </w:pPr>
    </w:p>
    <w:p w14:paraId="6971926E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GB"/>
        </w:rPr>
      </w:pPr>
    </w:p>
    <w:p w14:paraId="0FB2B841">
      <w:pPr>
        <w:bidi w:val="0"/>
        <w:rPr>
          <w:rFonts w:hint="default"/>
          <w:sz w:val="24"/>
          <w:szCs w:val="24"/>
          <w:lang w:val="en-GB"/>
        </w:rPr>
      </w:pPr>
    </w:p>
    <w:p w14:paraId="6EDECC67">
      <w:pPr>
        <w:bidi w:val="0"/>
        <w:rPr>
          <w:rFonts w:hint="default"/>
          <w:sz w:val="24"/>
          <w:szCs w:val="24"/>
          <w:lang w:val="en-GB"/>
        </w:rPr>
      </w:pPr>
    </w:p>
    <w:p w14:paraId="04005764">
      <w:pPr>
        <w:bidi w:val="0"/>
        <w:rPr>
          <w:rFonts w:hint="default"/>
          <w:sz w:val="24"/>
          <w:szCs w:val="24"/>
          <w:lang w:val="en-GB"/>
        </w:rPr>
      </w:pPr>
    </w:p>
    <w:p w14:paraId="221D10D7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10.</w:t>
      </w:r>
      <w:r>
        <w:rPr>
          <w:sz w:val="24"/>
          <w:szCs w:val="24"/>
          <w:highlight w:val="cyan"/>
        </w:rPr>
        <w:t>ID &amp; CLASS (CỰC KỲ QUAN TRỌNG)</w:t>
      </w:r>
    </w:p>
    <w:p w14:paraId="09860BB3">
      <w:pPr>
        <w:bidi w:val="0"/>
        <w:rPr>
          <w:sz w:val="24"/>
          <w:szCs w:val="24"/>
        </w:rPr>
      </w:pPr>
      <w:r>
        <w:rPr>
          <w:rFonts w:hint="default"/>
          <w:szCs w:val="24"/>
          <w:lang w:val="en-GB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10.1 Khái niệm</w:t>
      </w:r>
    </w:p>
    <w:p w14:paraId="657DA370">
      <w:pPr>
        <w:bidi w:val="0"/>
        <w:ind w:firstLine="576" w:firstLineChars="24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id → định danh DUY NHẤT</w:t>
      </w:r>
    </w:p>
    <w:p w14:paraId="6915732E">
      <w:pPr>
        <w:bidi w:val="0"/>
        <w:ind w:firstLine="576" w:firstLineChars="240"/>
        <w:rPr>
          <w:rFonts w:hint="default"/>
          <w:sz w:val="24"/>
          <w:szCs w:val="24"/>
          <w:lang w:val="en-GB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class → </w:t>
      </w:r>
      <w:r>
        <w:rPr>
          <w:sz w:val="24"/>
          <w:szCs w:val="24"/>
        </w:rPr>
        <w:t>gom nhiều thẻ lại thành 1 nhóm</w:t>
      </w:r>
      <w:r>
        <w:rPr>
          <w:rFonts w:hint="default"/>
          <w:sz w:val="24"/>
          <w:szCs w:val="24"/>
          <w:lang w:val="en-GB" w:eastAsia="zh-CN"/>
        </w:rPr>
        <w:tab/>
      </w:r>
    </w:p>
    <w:p w14:paraId="6B4F9F04">
      <w:pPr>
        <w:bidi w:val="0"/>
        <w:rPr>
          <w:rFonts w:hint="default"/>
          <w:sz w:val="24"/>
          <w:szCs w:val="24"/>
          <w:highlight w:val="green"/>
          <w:lang w:val="en-GB" w:eastAsia="zh-CN"/>
        </w:rPr>
      </w:pPr>
      <w:r>
        <w:rPr>
          <w:rFonts w:hint="default"/>
          <w:sz w:val="24"/>
          <w:szCs w:val="24"/>
          <w:highlight w:val="green"/>
          <w:lang w:val="en-GB" w:eastAsia="zh-CN"/>
        </w:rPr>
        <w:t xml:space="preserve">Examble  </w:t>
      </w:r>
      <w:r>
        <w:rPr>
          <w:rFonts w:hint="default"/>
          <w:color w:val="FF0000"/>
          <w:sz w:val="24"/>
          <w:szCs w:val="24"/>
          <w:highlight w:val="green"/>
          <w:lang w:val="en-GB" w:eastAsia="zh-CN"/>
        </w:rPr>
        <w:t>class</w:t>
      </w:r>
    </w:p>
    <w:p w14:paraId="41E31293">
      <w:pPr>
        <w:bidi w:val="0"/>
        <w:ind w:left="0" w:leftChars="0" w:firstLine="0" w:firstLineChars="0"/>
        <w:rPr>
          <w:rFonts w:hint="default"/>
          <w:sz w:val="24"/>
          <w:szCs w:val="24"/>
          <w:highlight w:val="green"/>
          <w:lang w:val="en-GB" w:eastAsia="zh-CN"/>
        </w:rPr>
      </w:pPr>
    </w:p>
    <w:p w14:paraId="10F12F21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3F10F54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CA089C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</w:p>
    <w:p w14:paraId="27CE37D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381C5C6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Nút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7DCC69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Nút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A7FED7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Nút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BB2CAD7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2A24D9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dsNut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getElementsByClassName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);</w:t>
      </w:r>
    </w:p>
    <w:p w14:paraId="37EF261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"Có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dsNut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 nút"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);</w:t>
      </w:r>
    </w:p>
    <w:p w14:paraId="5224469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C2ED82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90DA317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65E364A">
      <w:pPr>
        <w:bidi w:val="0"/>
        <w:rPr>
          <w:rFonts w:hint="default"/>
          <w:lang w:val="en-GB" w:eastAsia="zh-CN"/>
        </w:rPr>
      </w:pPr>
    </w:p>
    <w:p w14:paraId="00D44172">
      <w:pPr>
        <w:bidi w:val="0"/>
        <w:rPr>
          <w:rFonts w:hint="default"/>
          <w:sz w:val="24"/>
          <w:szCs w:val="24"/>
          <w:highlight w:val="cyan"/>
          <w:lang w:val="en-GB" w:eastAsia="zh-CN"/>
        </w:rPr>
      </w:pPr>
      <w:r>
        <w:rPr>
          <w:rFonts w:hint="default"/>
          <w:sz w:val="24"/>
          <w:szCs w:val="24"/>
          <w:highlight w:val="cyan"/>
          <w:lang w:val="en-GB" w:eastAsia="zh-CN"/>
        </w:rPr>
        <w:t>BẬT OR TẮT NHÓM NÚT CÙNG 1 LÚC ĐẢO TRẠNG THÁI</w:t>
      </w:r>
    </w:p>
    <w:p w14:paraId="6D53F060">
      <w:pPr>
        <w:bidi w:val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1677035</wp:posOffset>
            </wp:positionH>
            <wp:positionV relativeFrom="paragraph">
              <wp:posOffset>5715</wp:posOffset>
            </wp:positionV>
            <wp:extent cx="931545" cy="478155"/>
            <wp:effectExtent l="0" t="0" r="1333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154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017270" cy="49466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4A150">
      <w:pPr>
        <w:bidi w:val="0"/>
        <w:rPr>
          <w:rFonts w:hint="default"/>
          <w:lang w:val="en-GB" w:eastAsia="zh-CN"/>
        </w:rPr>
      </w:pPr>
    </w:p>
    <w:p w14:paraId="2190416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7B4741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</w:p>
    <w:p w14:paraId="4F11F586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A2E92F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B44F50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batTat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BẬT / TẮT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CF501B1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B43CDD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2FA8873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LED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75F2EEB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LED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0A7A1D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LED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1532DF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072F77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;</w:t>
      </w:r>
    </w:p>
    <w:p w14:paraId="6FEED73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batTat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() {</w:t>
      </w:r>
    </w:p>
    <w:p w14:paraId="1A8757D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getElementsByClassName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);</w:t>
      </w:r>
    </w:p>
    <w:p w14:paraId="075259C8">
      <w:pPr>
        <w:keepNext w:val="0"/>
        <w:keepLines w:val="0"/>
        <w:widowControl/>
        <w:suppressLineNumbers w:val="0"/>
        <w:jc w:val="left"/>
      </w:pPr>
    </w:p>
    <w:p w14:paraId="1A7E8F21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!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// đảo trạng thái</w:t>
      </w:r>
    </w:p>
    <w:p w14:paraId="02DEF715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B9AF7"/>
          <w:kern w:val="0"/>
          <w:sz w:val="18"/>
          <w:szCs w:val="18"/>
          <w:shd w:val="clear" w:fill="0F111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++) {</w:t>
      </w:r>
    </w:p>
    <w:p w14:paraId="4D10F49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"OFF"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;</w:t>
      </w:r>
    </w:p>
    <w:p w14:paraId="0B798E5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      }</w:t>
      </w:r>
    </w:p>
    <w:p w14:paraId="34469C3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    }</w:t>
      </w:r>
    </w:p>
    <w:p w14:paraId="449CF58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632D5B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30151F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D19879D">
      <w:pPr>
        <w:bidi w:val="0"/>
        <w:jc w:val="center"/>
        <w:rPr>
          <w:rFonts w:hint="default"/>
          <w:sz w:val="24"/>
          <w:szCs w:val="24"/>
          <w:highlight w:val="green"/>
          <w:lang w:val="en-GB" w:eastAsia="zh-CN"/>
        </w:rPr>
      </w:pPr>
      <w:r>
        <w:rPr>
          <w:rFonts w:hint="default"/>
          <w:sz w:val="24"/>
          <w:szCs w:val="24"/>
          <w:highlight w:val="green"/>
          <w:lang w:val="en-GB" w:eastAsia="zh-CN"/>
        </w:rPr>
        <w:t xml:space="preserve">ẨN HOẶC hiện nút trên giao diện bằng </w:t>
      </w:r>
      <w:r>
        <w:rPr>
          <w:sz w:val="24"/>
          <w:szCs w:val="24"/>
          <w:highlight w:val="green"/>
        </w:rPr>
        <w:t>display</w:t>
      </w:r>
    </w:p>
    <w:p w14:paraId="4C2D1E37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632184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13B2073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</w:p>
    <w:p w14:paraId="6A199A4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EA3A1B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an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Ẩn nút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A5C35A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hien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Hiện nút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44C9DA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82165F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8DD454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"led"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NÚT 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51E55D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E0C9141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() {</w:t>
      </w:r>
    </w:p>
    <w:p w14:paraId="498318A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"led"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;</w:t>
      </w:r>
    </w:p>
    <w:p w14:paraId="3E9B1024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    }</w:t>
      </w:r>
    </w:p>
    <w:p w14:paraId="210B911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hien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() {</w:t>
      </w:r>
    </w:p>
    <w:p w14:paraId="7C0515D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"led"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"inline-block"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;</w:t>
      </w:r>
    </w:p>
    <w:p w14:paraId="29CAEBD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    }</w:t>
      </w:r>
    </w:p>
    <w:p w14:paraId="3E92B11B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7EFEE4BB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E5C7F5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5BA1592">
      <w:pPr>
        <w:bidi w:val="0"/>
        <w:ind w:left="0" w:leftChars="0" w:firstLine="0" w:firstLineChars="0"/>
        <w:rPr>
          <w:rFonts w:hint="default"/>
          <w:sz w:val="24"/>
          <w:szCs w:val="24"/>
          <w:highlight w:val="green"/>
          <w:lang w:val="en-GB" w:eastAsia="zh-CN"/>
        </w:rPr>
      </w:pPr>
    </w:p>
    <w:p w14:paraId="1A21CB5B">
      <w:pPr>
        <w:bidi w:val="0"/>
        <w:ind w:left="0" w:leftChars="0" w:firstLine="0" w:firstLineChars="0"/>
        <w:rPr>
          <w:rFonts w:hint="default"/>
          <w:sz w:val="24"/>
          <w:szCs w:val="24"/>
          <w:lang w:val="en-GB" w:eastAsia="zh-CN"/>
        </w:rPr>
      </w:pPr>
    </w:p>
    <w:p w14:paraId="0A647725">
      <w:pPr>
        <w:bidi w:val="0"/>
        <w:ind w:left="0" w:leftChars="0" w:firstLine="0" w:firstLineChars="0"/>
        <w:rPr>
          <w:rFonts w:hint="default"/>
          <w:sz w:val="24"/>
          <w:szCs w:val="24"/>
          <w:lang w:val="en-GB" w:eastAsia="zh-CN"/>
        </w:rPr>
      </w:pPr>
    </w:p>
    <w:p w14:paraId="1A29D090">
      <w:pPr>
        <w:bidi w:val="0"/>
        <w:jc w:val="center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CÁCH 2: ẨN / HIỆN BẰNG visibility</w:t>
      </w:r>
    </w:p>
    <w:p w14:paraId="7272AA8C">
      <w:pPr>
        <w:bidi w:val="0"/>
        <w:jc w:val="center"/>
        <w:rPr>
          <w:sz w:val="24"/>
          <w:szCs w:val="24"/>
          <w:highlight w:val="cyan"/>
        </w:rPr>
      </w:pPr>
    </w:p>
    <w:p w14:paraId="459F8983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an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Ẩn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313223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hien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Hiện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1F1913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NÚT 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C24648B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3DED84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() {</w:t>
      </w:r>
    </w:p>
    <w:p w14:paraId="73BA966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visibility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"hidden"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;</w:t>
      </w:r>
    </w:p>
    <w:p w14:paraId="50DA6A8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  }</w:t>
      </w:r>
    </w:p>
    <w:p w14:paraId="68CA33F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</w:p>
    <w:p w14:paraId="35D6FBE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AA2F7"/>
          <w:kern w:val="0"/>
          <w:sz w:val="18"/>
          <w:szCs w:val="18"/>
          <w:shd w:val="clear" w:fill="0F1115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hien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() {</w:t>
      </w:r>
    </w:p>
    <w:p w14:paraId="298B5D44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visibility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;</w:t>
      </w:r>
    </w:p>
    <w:p w14:paraId="40687407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E83DAEF">
      <w:pPr>
        <w:bidi w:val="0"/>
      </w:pPr>
    </w:p>
    <w:p w14:paraId="03A0AFEA">
      <w:pPr>
        <w:bidi w:val="0"/>
        <w:jc w:val="center"/>
        <w:rPr>
          <w:sz w:val="24"/>
          <w:szCs w:val="24"/>
        </w:rPr>
      </w:pPr>
    </w:p>
    <w:p w14:paraId="4805E7E8">
      <w:pPr>
        <w:bidi w:val="0"/>
        <w:jc w:val="center"/>
        <w:rPr>
          <w:sz w:val="24"/>
          <w:szCs w:val="24"/>
        </w:rPr>
      </w:pPr>
    </w:p>
    <w:p w14:paraId="7884286D">
      <w:pPr>
        <w:bidi w:val="0"/>
        <w:jc w:val="center"/>
        <w:rPr>
          <w:sz w:val="24"/>
          <w:szCs w:val="24"/>
        </w:rPr>
      </w:pPr>
    </w:p>
    <w:p w14:paraId="3A8EA6A5">
      <w:pPr>
        <w:bidi w:val="0"/>
        <w:jc w:val="left"/>
        <w:rPr>
          <w:rFonts w:hint="default"/>
          <w:sz w:val="24"/>
          <w:szCs w:val="24"/>
          <w:lang w:val="en-GB" w:eastAsia="zh-CN"/>
        </w:rPr>
      </w:pPr>
    </w:p>
    <w:p w14:paraId="0D2EA3B1">
      <w:pPr>
        <w:bidi w:val="0"/>
        <w:rPr>
          <w:rFonts w:hint="default"/>
          <w:sz w:val="24"/>
          <w:szCs w:val="24"/>
          <w:lang w:val="en-GB" w:eastAsia="zh-CN"/>
        </w:rPr>
      </w:pPr>
      <w:r>
        <w:rPr>
          <w:rFonts w:hint="default"/>
          <w:sz w:val="24"/>
          <w:szCs w:val="24"/>
          <w:lang w:val="en-GB" w:eastAsia="zh-CN"/>
        </w:rPr>
        <w:t>10.2.Examble</w:t>
      </w:r>
    </w:p>
    <w:p w14:paraId="3E7E24C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"btnLed"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"control"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Bật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EB06B44">
      <w:pPr>
        <w:bidi w:val="0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11. HTML + JavaScript (liên kết bản chất)</w:t>
      </w:r>
    </w:p>
    <w:p w14:paraId="72472A70">
      <w:pPr>
        <w:bidi w:val="0"/>
        <w:rPr>
          <w:rFonts w:hint="default"/>
          <w:sz w:val="24"/>
          <w:szCs w:val="24"/>
          <w:lang w:val="en-GB" w:eastAsia="zh-CN"/>
        </w:rPr>
      </w:pPr>
      <w:r>
        <w:rPr>
          <w:rFonts w:hint="default"/>
          <w:sz w:val="24"/>
          <w:szCs w:val="24"/>
          <w:lang w:val="en-GB" w:eastAsia="zh-CN"/>
        </w:rPr>
        <w:t xml:space="preserve">     HTML KHÔNG LÀM LOGIC</w:t>
      </w:r>
    </w:p>
    <w:p w14:paraId="4CBA4F1F">
      <w:pPr>
        <w:bidi w:val="0"/>
        <w:ind w:left="480" w:leftChars="240" w:firstLine="213" w:firstLineChars="89"/>
        <w:rPr>
          <w:sz w:val="24"/>
          <w:szCs w:val="24"/>
        </w:rPr>
      </w:pPr>
      <w:r>
        <w:rPr>
          <w:sz w:val="24"/>
          <w:szCs w:val="24"/>
        </w:rPr>
        <w:t>HTML = hình dạng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CSS = trang trí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JavaScript = não điều khiển</w:t>
      </w:r>
    </w:p>
    <w:p w14:paraId="190ADC5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batLed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Bật 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75FB0555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batLed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Bật 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420D1B8">
      <w:pPr>
        <w:bidi w:val="0"/>
        <w:rPr>
          <w:rFonts w:hint="default"/>
          <w:sz w:val="24"/>
          <w:szCs w:val="24"/>
          <w:lang w:val="en-GB" w:eastAsia="zh-CN"/>
        </w:rPr>
      </w:pPr>
    </w:p>
    <w:p w14:paraId="3D0B0378">
      <w:pPr>
        <w:bidi w:val="0"/>
        <w:rPr>
          <w:rFonts w:hint="default" w:ascii="SimSun" w:hAnsi="SimSun" w:eastAsia="SimSun" w:cs="SimSun"/>
          <w:sz w:val="24"/>
          <w:szCs w:val="24"/>
          <w:lang w:val="en-GB" w:eastAsia="zh-CN"/>
        </w:rPr>
      </w:pPr>
    </w:p>
    <w:p w14:paraId="085FDF9A">
      <w:pPr>
        <w:bidi w:val="0"/>
        <w:rPr>
          <w:rFonts w:hint="default"/>
          <w:sz w:val="24"/>
          <w:szCs w:val="24"/>
          <w:lang w:val="en-GB"/>
        </w:rPr>
      </w:pPr>
    </w:p>
    <w:p w14:paraId="09271726">
      <w:pPr>
        <w:bidi w:val="0"/>
        <w:rPr>
          <w:rFonts w:hint="default"/>
          <w:sz w:val="24"/>
          <w:szCs w:val="24"/>
          <w:lang w:val="en-GB"/>
        </w:rPr>
      </w:pPr>
    </w:p>
    <w:p w14:paraId="78C38EAB">
      <w:pPr>
        <w:bidi w:val="0"/>
        <w:jc w:val="center"/>
        <w:rPr>
          <w:rFonts w:hint="default"/>
          <w:sz w:val="24"/>
          <w:szCs w:val="24"/>
          <w:highlight w:val="red"/>
          <w:lang w:val="en-GB"/>
        </w:rPr>
      </w:pPr>
      <w:r>
        <w:rPr>
          <w:rFonts w:hint="default"/>
          <w:sz w:val="24"/>
          <w:szCs w:val="24"/>
          <w:highlight w:val="red"/>
          <w:lang w:val="en-GB"/>
        </w:rPr>
        <w:t>CSS ( Thẻ tag &lt;head&gt;  )  : phần trang trí</w:t>
      </w:r>
    </w:p>
    <w:p w14:paraId="01A026AB">
      <w:pPr>
        <w:bidi w:val="0"/>
        <w:rPr>
          <w:rFonts w:hint="default"/>
          <w:sz w:val="24"/>
          <w:szCs w:val="24"/>
          <w:highlight w:val="yellow"/>
          <w:lang w:val="en-GB"/>
        </w:rPr>
      </w:pPr>
    </w:p>
    <w:p w14:paraId="75E9FAEC">
      <w:pPr>
        <w:numPr>
          <w:ilvl w:val="0"/>
          <w:numId w:val="0"/>
        </w:numPr>
        <w:bidi w:val="0"/>
        <w:ind w:firstLine="240" w:firstLineChars="100"/>
        <w:jc w:val="center"/>
        <w:rPr>
          <w:rFonts w:hint="default"/>
          <w:sz w:val="24"/>
          <w:szCs w:val="24"/>
          <w:highlight w:val="yellow"/>
          <w:lang w:val="en-GB"/>
        </w:rPr>
      </w:pPr>
    </w:p>
    <w:p w14:paraId="4F15E00B">
      <w:pPr>
        <w:numPr>
          <w:ilvl w:val="0"/>
          <w:numId w:val="0"/>
        </w:numPr>
        <w:bidi w:val="0"/>
        <w:ind w:firstLine="240" w:firstLineChars="100"/>
        <w:jc w:val="center"/>
        <w:rPr>
          <w:rFonts w:hint="default"/>
          <w:sz w:val="24"/>
          <w:szCs w:val="24"/>
          <w:highlight w:val="yellow"/>
          <w:lang w:val="en-GB"/>
        </w:rPr>
      </w:pPr>
    </w:p>
    <w:p w14:paraId="77C824EB">
      <w:pPr>
        <w:bidi w:val="0"/>
        <w:jc w:val="center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color w:val="0000FF"/>
          <w:sz w:val="32"/>
          <w:szCs w:val="32"/>
          <w:lang w:val="en-GB"/>
        </w:rPr>
        <w:t>CẤU TRÚC NGÔN NGỮ CSS GỒM 12 PHẦN CƠ BẢN SAU</w:t>
      </w:r>
    </w:p>
    <w:p w14:paraId="65BE00B9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- Dùng để trang trí giao diện.</w:t>
      </w:r>
    </w:p>
    <w:p w14:paraId="39A0BFE1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-  K xử lý logic.</w:t>
      </w:r>
    </w:p>
    <w:p w14:paraId="34A75204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- không điều khiển chương trình.</w:t>
      </w:r>
    </w:p>
    <w:p w14:paraId="4F62A71F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1.1.Nơi viết </w:t>
      </w:r>
      <w:r>
        <w:rPr>
          <w:rFonts w:hint="default"/>
          <w:sz w:val="24"/>
          <w:szCs w:val="24"/>
          <w:highlight w:val="green"/>
          <w:lang w:val="en-GB"/>
        </w:rPr>
        <w:t>CSS</w:t>
      </w:r>
    </w:p>
    <w:p w14:paraId="44DF622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30ED96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02AD6E6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/* CSS viết ở đây */</w:t>
      </w:r>
    </w:p>
    <w:p w14:paraId="05E7551E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A4081C0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064CD33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107DFC53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2.Cú pháp CSS</w:t>
      </w:r>
    </w:p>
    <w:p w14:paraId="0B8A4304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selector {</w:t>
      </w:r>
    </w:p>
    <w:p w14:paraId="3BEE9606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</w:t>
      </w:r>
      <w:r>
        <w:rPr>
          <w:rFonts w:hint="default"/>
          <w:sz w:val="24"/>
          <w:szCs w:val="24"/>
          <w:highlight w:val="cyan"/>
          <w:lang w:val="en-GB"/>
        </w:rPr>
        <w:t>property</w:t>
      </w:r>
      <w:r>
        <w:rPr>
          <w:rFonts w:hint="default"/>
          <w:sz w:val="24"/>
          <w:szCs w:val="24"/>
          <w:highlight w:val="none"/>
          <w:lang w:val="en-GB"/>
        </w:rPr>
        <w:t xml:space="preserve">: </w:t>
      </w:r>
      <w:r>
        <w:rPr>
          <w:rFonts w:hint="default"/>
          <w:sz w:val="24"/>
          <w:szCs w:val="24"/>
          <w:highlight w:val="green"/>
          <w:lang w:val="en-GB"/>
        </w:rPr>
        <w:t>value</w:t>
      </w:r>
      <w:r>
        <w:rPr>
          <w:rFonts w:hint="default"/>
          <w:sz w:val="24"/>
          <w:szCs w:val="24"/>
          <w:highlight w:val="none"/>
          <w:lang w:val="en-GB"/>
        </w:rPr>
        <w:t>;</w:t>
      </w:r>
    </w:p>
    <w:p w14:paraId="651EC18A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}</w:t>
      </w:r>
    </w:p>
    <w:p w14:paraId="3D329AC0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TRONG ĐÓ :</w:t>
      </w:r>
    </w:p>
    <w:p w14:paraId="593D5D15">
      <w:pPr>
        <w:bidi w:val="0"/>
        <w:ind w:firstLine="576" w:firstLineChars="240"/>
        <w:rPr>
          <w:sz w:val="24"/>
          <w:szCs w:val="24"/>
        </w:rPr>
      </w:pPr>
      <w:r>
        <w:rPr>
          <w:sz w:val="24"/>
          <w:szCs w:val="24"/>
        </w:rPr>
        <w:t>selector : chọn thẻ</w:t>
      </w:r>
    </w:p>
    <w:p w14:paraId="237DBC7C">
      <w:pPr>
        <w:bidi w:val="0"/>
        <w:ind w:firstLine="576" w:firstLineChars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property : thuộc tính</w:t>
      </w:r>
    </w:p>
    <w:p w14:paraId="68284917">
      <w:pPr>
        <w:bidi w:val="0"/>
        <w:ind w:firstLine="576" w:firstLineChars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value : giá trị</w:t>
      </w:r>
    </w:p>
    <w:p w14:paraId="493D27D5">
      <w:pPr>
        <w:bidi w:val="0"/>
        <w:ind w:firstLine="576" w:firstLineChars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; : kết thúc dòng</w:t>
      </w:r>
    </w:p>
    <w:p w14:paraId="3FE0E5D6">
      <w:pPr>
        <w:bidi w:val="0"/>
        <w:ind w:left="0" w:leftChars="0" w:firstLine="0" w:firstLineChars="0"/>
        <w:rPr>
          <w:rFonts w:hint="default"/>
          <w:sz w:val="24"/>
          <w:szCs w:val="24"/>
          <w:highlight w:val="none"/>
          <w:lang w:val="en-GB"/>
        </w:rPr>
      </w:pPr>
    </w:p>
    <w:p w14:paraId="11ADD359">
      <w:pPr>
        <w:bidi w:val="0"/>
        <w:rPr>
          <w:rFonts w:hint="default"/>
          <w:color w:val="auto"/>
          <w:sz w:val="24"/>
          <w:szCs w:val="24"/>
          <w:highlight w:val="cyan"/>
          <w:lang w:val="en-GB"/>
        </w:rPr>
      </w:pPr>
      <w:r>
        <w:rPr>
          <w:rFonts w:hint="default"/>
          <w:color w:val="auto"/>
          <w:sz w:val="24"/>
          <w:szCs w:val="24"/>
          <w:highlight w:val="cyan"/>
          <w:lang w:val="en-GB"/>
        </w:rPr>
        <w:t>3.Selector - chọn đối tượng</w:t>
      </w:r>
    </w:p>
    <w:p w14:paraId="6A7A7A76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3.1.Chọn theo thẻ</w:t>
      </w:r>
    </w:p>
    <w:p w14:paraId="7F71D44B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     button {</w:t>
      </w:r>
    </w:p>
    <w:p w14:paraId="0F3DFC57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</w:t>
      </w:r>
      <w:r>
        <w:rPr>
          <w:rFonts w:hint="default"/>
          <w:sz w:val="24"/>
          <w:szCs w:val="24"/>
          <w:highlight w:val="cyan"/>
          <w:lang w:val="en-GB"/>
        </w:rPr>
        <w:t>background</w:t>
      </w:r>
      <w:r>
        <w:rPr>
          <w:rFonts w:hint="default"/>
          <w:sz w:val="24"/>
          <w:szCs w:val="24"/>
          <w:highlight w:val="none"/>
          <w:lang w:val="en-GB"/>
        </w:rPr>
        <w:t xml:space="preserve">: </w:t>
      </w:r>
      <w:r>
        <w:rPr>
          <w:rFonts w:hint="default"/>
          <w:color w:val="FF0000"/>
          <w:sz w:val="24"/>
          <w:szCs w:val="24"/>
          <w:highlight w:val="none"/>
          <w:lang w:val="en-GB"/>
        </w:rPr>
        <w:t>red</w:t>
      </w:r>
      <w:r>
        <w:rPr>
          <w:rFonts w:hint="default"/>
          <w:sz w:val="24"/>
          <w:szCs w:val="24"/>
          <w:highlight w:val="none"/>
          <w:lang w:val="en-GB"/>
        </w:rPr>
        <w:t>;</w:t>
      </w:r>
    </w:p>
    <w:p w14:paraId="66B1C98B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}</w:t>
      </w:r>
    </w:p>
    <w:p w14:paraId="30A32B9D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3953A4A7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3.2.Chọn theo id  [  chọn duy nhất , kí hiệu : # ]</w:t>
      </w:r>
    </w:p>
    <w:p w14:paraId="0A62631A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#</w:t>
      </w:r>
      <w:r>
        <w:rPr>
          <w:rFonts w:hint="default"/>
          <w:sz w:val="24"/>
          <w:szCs w:val="24"/>
          <w:highlight w:val="none"/>
          <w:lang w:val="en-GB"/>
        </w:rPr>
        <w:t>btnLed {</w:t>
      </w:r>
    </w:p>
    <w:p w14:paraId="117D07A9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color: white;</w:t>
      </w:r>
    </w:p>
    <w:p w14:paraId="1289748A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45C3ED2E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3.2.1.Examble chọn theo </w:t>
      </w:r>
      <w:r>
        <w:rPr>
          <w:rFonts w:hint="default"/>
          <w:color w:val="FF0000"/>
          <w:sz w:val="24"/>
          <w:szCs w:val="24"/>
          <w:highlight w:val="none"/>
          <w:lang w:val="en-GB"/>
        </w:rPr>
        <w:t>id</w:t>
      </w:r>
    </w:p>
    <w:p w14:paraId="2AF88059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HTML</w:t>
      </w:r>
    </w:p>
    <w:p w14:paraId="73E60D75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74814919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&lt;button </w:t>
      </w:r>
      <w:r>
        <w:rPr>
          <w:rFonts w:hint="default"/>
          <w:color w:val="7030A0"/>
          <w:sz w:val="24"/>
          <w:szCs w:val="24"/>
          <w:highlight w:val="green"/>
          <w:lang w:val="en-GB"/>
        </w:rPr>
        <w:t>id</w:t>
      </w:r>
      <w:r>
        <w:rPr>
          <w:rFonts w:hint="default"/>
          <w:sz w:val="24"/>
          <w:szCs w:val="24"/>
          <w:highlight w:val="green"/>
          <w:lang w:val="en-GB"/>
        </w:rPr>
        <w:t>=</w:t>
      </w:r>
      <w:r>
        <w:rPr>
          <w:rFonts w:hint="default"/>
          <w:color w:val="00B050"/>
          <w:sz w:val="24"/>
          <w:szCs w:val="24"/>
          <w:highlight w:val="green"/>
          <w:lang w:val="en-GB"/>
        </w:rPr>
        <w:t>"btnLed"</w:t>
      </w:r>
      <w:r>
        <w:rPr>
          <w:rFonts w:hint="default"/>
          <w:sz w:val="24"/>
          <w:szCs w:val="24"/>
          <w:highlight w:val="green"/>
          <w:lang w:val="en-GB"/>
        </w:rPr>
        <w:t>&gt;Bật LED&lt;/button&gt;</w:t>
      </w:r>
    </w:p>
    <w:p w14:paraId="265C442D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499BB0A0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2D9C854C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CSS</w:t>
      </w:r>
    </w:p>
    <w:p w14:paraId="7F4A5B8D">
      <w:pPr>
        <w:bidi w:val="0"/>
        <w:rPr>
          <w:rFonts w:hint="default"/>
          <w:sz w:val="24"/>
          <w:szCs w:val="24"/>
          <w:highlight w:val="cyan"/>
          <w:lang w:val="en-GB"/>
        </w:rPr>
      </w:pPr>
    </w:p>
    <w:p w14:paraId="3565C2EC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color w:val="FF0000"/>
          <w:sz w:val="24"/>
          <w:szCs w:val="24"/>
          <w:highlight w:val="cyan"/>
          <w:lang w:val="en-GB"/>
        </w:rPr>
        <w:t>#btnLed</w:t>
      </w:r>
      <w:r>
        <w:rPr>
          <w:rFonts w:hint="default"/>
          <w:sz w:val="24"/>
          <w:szCs w:val="24"/>
          <w:highlight w:val="cyan"/>
          <w:lang w:val="en-GB"/>
        </w:rPr>
        <w:t xml:space="preserve"> {</w:t>
      </w:r>
    </w:p>
    <w:p w14:paraId="09F6A7E8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color: white;</w:t>
      </w:r>
    </w:p>
    <w:p w14:paraId="3E7295D4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background: green;</w:t>
      </w:r>
    </w:p>
    <w:p w14:paraId="648AB20D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padding: 10px;</w:t>
      </w:r>
    </w:p>
    <w:p w14:paraId="6FBBA23C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</w:t>
      </w:r>
    </w:p>
    <w:p w14:paraId="2E8761C3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6A80F9F4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18731323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02AB00AB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3.3.Chọn theo class   [ nhóm nhiều thẻ, kí hiệu : . ]</w:t>
      </w:r>
    </w:p>
    <w:p w14:paraId="7C9FEBC2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</w:t>
      </w:r>
      <w:r>
        <w:rPr>
          <w:rFonts w:hint="default"/>
          <w:sz w:val="24"/>
          <w:szCs w:val="24"/>
          <w:highlight w:val="green"/>
          <w:lang w:val="en-GB"/>
        </w:rPr>
        <w:t>.</w:t>
      </w:r>
      <w:r>
        <w:rPr>
          <w:rFonts w:hint="default"/>
          <w:sz w:val="24"/>
          <w:szCs w:val="24"/>
          <w:highlight w:val="none"/>
          <w:lang w:val="en-GB"/>
        </w:rPr>
        <w:t>nut {</w:t>
      </w:r>
    </w:p>
    <w:p w14:paraId="3074C7A9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border-radius: 5px;</w:t>
      </w:r>
    </w:p>
    <w:p w14:paraId="70721FE3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}</w:t>
      </w:r>
    </w:p>
    <w:p w14:paraId="10B10C12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3.3.1.Examble chọn theo </w:t>
      </w:r>
      <w:r>
        <w:rPr>
          <w:rFonts w:hint="default"/>
          <w:color w:val="FF0000"/>
          <w:sz w:val="24"/>
          <w:szCs w:val="24"/>
          <w:highlight w:val="none"/>
          <w:lang w:val="en-GB"/>
        </w:rPr>
        <w:t>class</w:t>
      </w:r>
    </w:p>
    <w:p w14:paraId="7D42F6F4">
      <w:pPr>
        <w:bidi w:val="0"/>
        <w:rPr>
          <w:rFonts w:hint="default"/>
          <w:color w:val="FF0000"/>
          <w:sz w:val="24"/>
          <w:szCs w:val="24"/>
          <w:highlight w:val="none"/>
          <w:lang w:val="en-GB"/>
        </w:rPr>
      </w:pPr>
      <w:r>
        <w:rPr>
          <w:rFonts w:hint="default"/>
          <w:color w:val="FF0000"/>
          <w:sz w:val="24"/>
          <w:szCs w:val="24"/>
          <w:highlight w:val="none"/>
          <w:lang w:val="en-GB"/>
        </w:rPr>
        <w:t>HTML</w:t>
      </w:r>
    </w:p>
    <w:p w14:paraId="002261C6">
      <w:pPr>
        <w:bidi w:val="0"/>
        <w:rPr>
          <w:rFonts w:hint="default"/>
          <w:color w:val="FF0000"/>
          <w:sz w:val="24"/>
          <w:szCs w:val="24"/>
          <w:highlight w:val="none"/>
          <w:lang w:val="en-GB"/>
        </w:rPr>
      </w:pPr>
    </w:p>
    <w:p w14:paraId="66C6418F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LED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E954CE5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LED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3B373C8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"nut"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LED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4B609997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3FC9D0EC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47552321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CSS</w:t>
      </w:r>
    </w:p>
    <w:p w14:paraId="1D759660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652D9CF7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.nut {</w:t>
      </w:r>
    </w:p>
    <w:p w14:paraId="17D95077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border-radius: 5px;</w:t>
      </w:r>
    </w:p>
    <w:p w14:paraId="2F47BC9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background: blue;</w:t>
      </w:r>
    </w:p>
    <w:p w14:paraId="7C2ABB93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color: white;</w:t>
      </w:r>
    </w:p>
    <w:p w14:paraId="2FAD271B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margin: 5px;</w:t>
      </w:r>
    </w:p>
    <w:p w14:paraId="33E7D8C1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}</w:t>
      </w:r>
    </w:p>
    <w:p w14:paraId="0F41F31F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4.Màu sắc (color)</w:t>
      </w:r>
    </w:p>
    <w:p w14:paraId="2BB55AEF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69F9F938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          color: </w:t>
      </w:r>
      <w:r>
        <w:rPr>
          <w:rFonts w:hint="default"/>
          <w:color w:val="FF0000"/>
          <w:sz w:val="24"/>
          <w:szCs w:val="24"/>
          <w:highlight w:val="none"/>
          <w:lang w:val="en-GB"/>
        </w:rPr>
        <w:t>red</w:t>
      </w:r>
      <w:r>
        <w:rPr>
          <w:rFonts w:hint="default"/>
          <w:sz w:val="24"/>
          <w:szCs w:val="24"/>
          <w:highlight w:val="none"/>
          <w:lang w:val="en-GB"/>
        </w:rPr>
        <w:t>;</w:t>
      </w:r>
    </w:p>
    <w:p w14:paraId="7961CD16">
      <w:pPr>
        <w:bidi w:val="0"/>
        <w:ind w:firstLine="696" w:firstLineChars="29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background-color: </w:t>
      </w:r>
      <w:r>
        <w:rPr>
          <w:rFonts w:hint="default"/>
          <w:sz w:val="24"/>
          <w:szCs w:val="24"/>
          <w:highlight w:val="cyan"/>
          <w:lang w:val="en-GB"/>
        </w:rPr>
        <w:t>blue</w:t>
      </w:r>
      <w:r>
        <w:rPr>
          <w:rFonts w:hint="default"/>
          <w:sz w:val="24"/>
          <w:szCs w:val="24"/>
          <w:highlight w:val="none"/>
          <w:lang w:val="en-GB"/>
        </w:rPr>
        <w:t>;</w:t>
      </w:r>
    </w:p>
    <w:p w14:paraId="109B1BDF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188EB162">
      <w:pPr>
        <w:bidi w:val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</w:t>
      </w:r>
      <w:r>
        <w:rPr>
          <w:rFonts w:hint="default"/>
          <w:b/>
          <w:bCs/>
          <w:sz w:val="24"/>
          <w:szCs w:val="24"/>
          <w:highlight w:val="none"/>
          <w:lang w:val="en-GB"/>
        </w:rPr>
        <w:t xml:space="preserve"> Cách ghi màu:</w:t>
      </w:r>
    </w:p>
    <w:p w14:paraId="78B531D0"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GB"/>
        </w:rPr>
      </w:pPr>
      <w:r>
        <w:rPr>
          <w:rFonts w:hint="default"/>
          <w:b w:val="0"/>
          <w:bCs w:val="0"/>
          <w:color w:val="00B050"/>
          <w:sz w:val="24"/>
          <w:szCs w:val="24"/>
          <w:highlight w:val="none"/>
          <w:lang w:val="en-GB"/>
        </w:rPr>
        <w:t>color</w:t>
      </w:r>
      <w:r>
        <w:rPr>
          <w:rFonts w:hint="default"/>
          <w:b w:val="0"/>
          <w:bCs w:val="0"/>
          <w:sz w:val="24"/>
          <w:szCs w:val="24"/>
          <w:highlight w:val="none"/>
          <w:lang w:val="en-GB"/>
        </w:rPr>
        <w:t>: red;</w:t>
      </w:r>
    </w:p>
    <w:p w14:paraId="11CBD454"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GB"/>
        </w:rPr>
      </w:pPr>
      <w:r>
        <w:rPr>
          <w:rFonts w:hint="default"/>
          <w:b w:val="0"/>
          <w:bCs w:val="0"/>
          <w:color w:val="00B050"/>
          <w:sz w:val="24"/>
          <w:szCs w:val="24"/>
          <w:highlight w:val="none"/>
          <w:lang w:val="en-GB"/>
        </w:rPr>
        <w:t>color</w:t>
      </w:r>
      <w:r>
        <w:rPr>
          <w:rFonts w:hint="default"/>
          <w:b w:val="0"/>
          <w:bCs w:val="0"/>
          <w:sz w:val="24"/>
          <w:szCs w:val="24"/>
          <w:highlight w:val="none"/>
          <w:lang w:val="en-GB"/>
        </w:rPr>
        <w:t>:</w:t>
      </w:r>
      <w:r>
        <w:rPr>
          <w:rFonts w:hint="default"/>
          <w:b w:val="0"/>
          <w:bCs w:val="0"/>
          <w:color w:val="000000"/>
          <w:sz w:val="24"/>
          <w:szCs w:val="24"/>
          <w:highlight w:val="none"/>
          <w:lang w:val="en-GB"/>
        </w:rPr>
        <w:t xml:space="preserve"> #ff0000</w:t>
      </w:r>
      <w:r>
        <w:rPr>
          <w:rFonts w:hint="default"/>
          <w:b w:val="0"/>
          <w:bCs w:val="0"/>
          <w:sz w:val="24"/>
          <w:szCs w:val="24"/>
          <w:highlight w:val="none"/>
          <w:lang w:val="en-GB"/>
        </w:rPr>
        <w:t>;</w:t>
      </w:r>
    </w:p>
    <w:p w14:paraId="36C562DA"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GB"/>
        </w:rPr>
      </w:pPr>
      <w:r>
        <w:rPr>
          <w:rFonts w:hint="default"/>
          <w:b w:val="0"/>
          <w:bCs w:val="0"/>
          <w:color w:val="00B050"/>
          <w:sz w:val="24"/>
          <w:szCs w:val="24"/>
          <w:highlight w:val="none"/>
          <w:lang w:val="en-GB"/>
        </w:rPr>
        <w:t>color</w:t>
      </w:r>
      <w:r>
        <w:rPr>
          <w:rFonts w:hint="default"/>
          <w:b w:val="0"/>
          <w:bCs w:val="0"/>
          <w:sz w:val="24"/>
          <w:szCs w:val="24"/>
          <w:highlight w:val="none"/>
          <w:lang w:val="en-GB"/>
        </w:rPr>
        <w:t>: rgb(255,0,0);</w:t>
      </w:r>
    </w:p>
    <w:p w14:paraId="4FF9214C"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GB"/>
        </w:rPr>
      </w:pPr>
    </w:p>
    <w:p w14:paraId="17DC65BD"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GB"/>
        </w:rPr>
      </w:pPr>
    </w:p>
    <w:p w14:paraId="2C067552">
      <w:pPr>
        <w:bidi w:val="0"/>
        <w:rPr>
          <w:rFonts w:hint="default"/>
          <w:b w:val="0"/>
          <w:bCs w:val="0"/>
          <w:sz w:val="24"/>
          <w:szCs w:val="24"/>
          <w:highlight w:val="none"/>
          <w:lang w:val="en-GB"/>
        </w:rPr>
      </w:pPr>
    </w:p>
    <w:p w14:paraId="7E5AAB21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5.Kích thước Bock [px,%] khoảng cách</w:t>
      </w:r>
    </w:p>
    <w:p w14:paraId="1D606E8A">
      <w:pPr>
        <w:bidi w:val="0"/>
        <w:ind w:left="0" w:leftChars="0" w:firstLine="0" w:firstLineChars="0"/>
        <w:rPr>
          <w:rFonts w:hint="default"/>
          <w:sz w:val="24"/>
          <w:szCs w:val="24"/>
          <w:highlight w:val="yellow"/>
          <w:lang w:val="en-GB"/>
        </w:rPr>
      </w:pPr>
    </w:p>
    <w:p w14:paraId="563A01FE">
      <w:p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width: 100px;</w:t>
      </w:r>
    </w:p>
    <w:p w14:paraId="328CE1A2">
      <w:pPr>
        <w:bidi w:val="0"/>
        <w:ind w:firstLine="458" w:firstLineChars="191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height: 40px;</w:t>
      </w:r>
    </w:p>
    <w:p w14:paraId="0A5DA418">
      <w:pPr>
        <w:bidi w:val="0"/>
        <w:rPr>
          <w:rFonts w:hint="default"/>
          <w:sz w:val="24"/>
          <w:szCs w:val="24"/>
          <w:highlight w:val="none"/>
          <w:lang w:val="en-GB"/>
        </w:rPr>
      </w:pPr>
    </w:p>
    <w:p w14:paraId="131CB83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margin: 10px;   /* </w:t>
      </w:r>
      <w:r>
        <w:rPr>
          <w:sz w:val="24"/>
          <w:szCs w:val="24"/>
        </w:rPr>
        <w:t>margin đẩy thẻ ra xa thẻ khác</w:t>
      </w:r>
      <w:r>
        <w:rPr>
          <w:rFonts w:hint="default"/>
          <w:sz w:val="24"/>
          <w:szCs w:val="24"/>
          <w:lang w:val="en-GB"/>
        </w:rPr>
        <w:t>*/</w:t>
      </w:r>
    </w:p>
    <w:p w14:paraId="1931A35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padding: 10px;  /* </w:t>
      </w:r>
      <w:r>
        <w:rPr>
          <w:sz w:val="24"/>
          <w:szCs w:val="24"/>
        </w:rPr>
        <w:t>padding đẩy nội dung ra xa viền</w:t>
      </w:r>
      <w:r>
        <w:rPr>
          <w:rFonts w:hint="default"/>
          <w:sz w:val="24"/>
          <w:szCs w:val="24"/>
          <w:lang w:val="en-GB"/>
        </w:rPr>
        <w:t xml:space="preserve"> */</w:t>
      </w:r>
    </w:p>
    <w:p w14:paraId="143CD80F">
      <w:pPr>
        <w:bidi w:val="0"/>
        <w:ind w:firstLine="458" w:firstLineChars="191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5.1.Quy đơn vị px sang cm</w:t>
      </w:r>
    </w:p>
    <w:p w14:paraId="6E621FA1">
      <w:pPr>
        <w:bidi w:val="0"/>
        <w:ind w:firstLine="576" w:firstLineChars="24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cm ≈ px / 37.8</w:t>
      </w:r>
    </w:p>
    <w:p w14:paraId="500865C6">
      <w:pPr>
        <w:bidi w:val="0"/>
        <w:ind w:firstLine="576" w:firstLineChars="24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px ≈ cm × 37.8</w:t>
      </w:r>
    </w:p>
    <w:p w14:paraId="402ECA82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Lưu ý :</w:t>
      </w:r>
    </w:p>
    <w:p w14:paraId="58292496">
      <w:pPr>
        <w:bidi w:val="0"/>
        <w:ind w:left="618" w:leftChars="300" w:hanging="18" w:hangingChars="9"/>
        <w:rPr>
          <w:rFonts w:hint="default"/>
          <w:lang w:val="en-GB"/>
        </w:rPr>
      </w:pPr>
      <w:r>
        <w:t>px → cm chỉ là quy ước, phụ thuộc màn hình</w:t>
      </w:r>
      <w:r>
        <w:br w:type="textWrapping"/>
      </w:r>
      <w:r>
        <w:t>Web KHÔNG căn chính xác theo cm</w:t>
      </w:r>
    </w:p>
    <w:p w14:paraId="71728AD5">
      <w:pPr>
        <w:bidi w:val="0"/>
        <w:ind w:firstLine="458" w:firstLineChars="191"/>
        <w:rPr>
          <w:rFonts w:hint="default"/>
          <w:sz w:val="24"/>
          <w:szCs w:val="24"/>
          <w:highlight w:val="none"/>
          <w:lang w:val="en-GB"/>
        </w:rPr>
      </w:pPr>
    </w:p>
    <w:p w14:paraId="71134868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5.2.</w:t>
      </w:r>
      <w:r>
        <w:rPr>
          <w:sz w:val="24"/>
          <w:szCs w:val="24"/>
          <w:highlight w:val="green"/>
        </w:rPr>
        <w:t>Quy đơn vị % (THEO THẺ CHA)</w:t>
      </w:r>
      <w:r>
        <w:rPr>
          <w:rFonts w:hint="default"/>
          <w:sz w:val="24"/>
          <w:szCs w:val="24"/>
          <w:highlight w:val="green"/>
          <w:lang w:val="en-GB"/>
        </w:rPr>
        <w:tab/>
      </w:r>
      <w:r>
        <w:rPr>
          <w:rFonts w:hint="default"/>
          <w:sz w:val="24"/>
          <w:szCs w:val="24"/>
          <w:highlight w:val="green"/>
          <w:lang w:val="en-GB"/>
        </w:rPr>
        <w:tab/>
      </w:r>
      <w:r>
        <w:rPr>
          <w:rFonts w:hint="default"/>
          <w:sz w:val="24"/>
          <w:szCs w:val="24"/>
          <w:highlight w:val="green"/>
          <w:lang w:val="en-GB"/>
        </w:rPr>
        <w:tab/>
      </w:r>
    </w:p>
    <w:p w14:paraId="5A35F26B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 .box {</w:t>
      </w:r>
    </w:p>
    <w:p w14:paraId="09C89E8E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width: 200px;</w:t>
      </w:r>
    </w:p>
    <w:p w14:paraId="3726A8D3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20774A97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0A297D72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.child {</w:t>
      </w:r>
    </w:p>
    <w:p w14:paraId="6F8784D9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width: 50%;   /* .child  = 100px*/</w:t>
      </w:r>
    </w:p>
    <w:p w14:paraId="27CA9275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7C722C71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5.3.Chiều  cao height</w:t>
      </w:r>
    </w:p>
    <w:p w14:paraId="4DCB3D1E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.cha {</w:t>
      </w:r>
    </w:p>
    <w:p w14:paraId="46D3B576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height: 300px;</w:t>
      </w:r>
    </w:p>
    <w:p w14:paraId="52A03782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3C865056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05E2C739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.con {</w:t>
      </w:r>
    </w:p>
    <w:p w14:paraId="09CB8C96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height: 50%;  /* 150px*/</w:t>
      </w:r>
    </w:p>
    <w:p w14:paraId="175ADD93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79D466C8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24FF7B98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5.4.</w:t>
      </w:r>
      <w:r>
        <w:rPr>
          <w:sz w:val="24"/>
          <w:szCs w:val="24"/>
          <w:highlight w:val="cyan"/>
        </w:rPr>
        <w:t>PADDING / MARGIN</w:t>
      </w:r>
    </w:p>
    <w:p w14:paraId="2AD752B8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 .box {</w:t>
      </w:r>
    </w:p>
    <w:p w14:paraId="7948227F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width: 200px;</w:t>
      </w:r>
    </w:p>
    <w:p w14:paraId="2B8E22A3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padding: 10%;</w:t>
      </w:r>
    </w:p>
    <w:p w14:paraId="2BF7C096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</w:t>
      </w:r>
    </w:p>
    <w:p w14:paraId="6A6DAC77">
      <w:pPr>
        <w:bidi w:val="0"/>
        <w:rPr>
          <w:rFonts w:hint="default"/>
          <w:sz w:val="24"/>
          <w:szCs w:val="24"/>
          <w:highlight w:val="yellow"/>
          <w:lang w:val="en-GB"/>
        </w:rPr>
      </w:pPr>
    </w:p>
    <w:p w14:paraId="6D6E60CA">
      <w:pPr>
        <w:bidi w:val="0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>5.5.FONT-SIZE [ ÍT DÙNG ]</w:t>
      </w:r>
    </w:p>
    <w:p w14:paraId="05728610">
      <w:pPr>
        <w:bidi w:val="0"/>
        <w:rPr>
          <w:rFonts w:hint="default"/>
          <w:sz w:val="24"/>
          <w:szCs w:val="24"/>
          <w:highlight w:val="yellow"/>
          <w:lang w:val="en-GB"/>
        </w:rPr>
      </w:pPr>
    </w:p>
    <w:p w14:paraId="2A5E06AA">
      <w:pPr>
        <w:bidi w:val="0"/>
        <w:rPr>
          <w:rFonts w:hint="default"/>
          <w:sz w:val="24"/>
          <w:szCs w:val="24"/>
          <w:highlight w:val="yellow"/>
          <w:lang w:val="en-GB"/>
        </w:rPr>
      </w:pPr>
    </w:p>
    <w:p w14:paraId="18EA2DA8">
      <w:pPr>
        <w:bidi w:val="0"/>
        <w:rPr>
          <w:rFonts w:hint="default"/>
          <w:sz w:val="24"/>
          <w:szCs w:val="24"/>
          <w:highlight w:val="yellow"/>
          <w:lang w:val="en-GB"/>
        </w:rPr>
      </w:pPr>
    </w:p>
    <w:p w14:paraId="750339FE">
      <w:pPr>
        <w:numPr>
          <w:ilvl w:val="0"/>
          <w:numId w:val="12"/>
        </w:num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Viền (Border)</w:t>
      </w:r>
    </w:p>
    <w:p w14:paraId="48CB3267">
      <w:pPr>
        <w:numPr>
          <w:ilvl w:val="0"/>
          <w:numId w:val="0"/>
        </w:numPr>
        <w:bidi w:val="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          border: 2px solid black;</w:t>
      </w:r>
    </w:p>
    <w:p w14:paraId="7FDE5116">
      <w:pPr>
        <w:numPr>
          <w:ilvl w:val="0"/>
          <w:numId w:val="0"/>
        </w:numPr>
        <w:bidi w:val="0"/>
        <w:ind w:firstLine="600" w:firstLineChars="250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border-radius: 8px;</w:t>
      </w:r>
    </w:p>
    <w:p w14:paraId="1141A888">
      <w:pPr>
        <w:numPr>
          <w:ilvl w:val="0"/>
          <w:numId w:val="0"/>
        </w:numPr>
        <w:bidi w:val="0"/>
        <w:ind w:firstLine="600" w:firstLineChars="250"/>
        <w:rPr>
          <w:rFonts w:hint="default"/>
          <w:sz w:val="24"/>
          <w:szCs w:val="24"/>
          <w:highlight w:val="none"/>
          <w:lang w:val="en-GB"/>
        </w:rPr>
      </w:pPr>
    </w:p>
    <w:p w14:paraId="350BFFEC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8.Chữ &amp; font</w:t>
      </w:r>
    </w:p>
    <w:p w14:paraId="73DC167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font-size: 16px;</w:t>
      </w:r>
    </w:p>
    <w:p w14:paraId="53652C02">
      <w:pPr>
        <w:bidi w:val="0"/>
        <w:ind w:firstLine="458" w:firstLineChars="191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font-weight: bold;</w:t>
      </w:r>
    </w:p>
    <w:p w14:paraId="445A6191">
      <w:pPr>
        <w:bidi w:val="0"/>
        <w:ind w:firstLine="576" w:firstLineChars="24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text-align: center;</w:t>
      </w:r>
    </w:p>
    <w:p w14:paraId="41021D10">
      <w:pPr>
        <w:bidi w:val="0"/>
        <w:rPr>
          <w:rFonts w:hint="default"/>
          <w:color w:val="auto"/>
          <w:sz w:val="24"/>
          <w:szCs w:val="24"/>
          <w:highlight w:val="none"/>
          <w:lang w:val="en-GB"/>
        </w:rPr>
      </w:pPr>
      <w:r>
        <w:rPr>
          <w:rFonts w:hint="default"/>
          <w:color w:val="auto"/>
          <w:sz w:val="24"/>
          <w:szCs w:val="24"/>
          <w:highlight w:val="none"/>
          <w:lang w:val="en-GB"/>
        </w:rPr>
        <w:t>8.1.rem quy định cỡ chữ text</w:t>
      </w:r>
    </w:p>
    <w:p w14:paraId="4FB6CCFB">
      <w:pPr>
        <w:bidi w:val="0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 xml:space="preserve">8.2. </w:t>
      </w:r>
      <w:r>
        <w:rPr>
          <w:sz w:val="24"/>
          <w:szCs w:val="24"/>
          <w:highlight w:val="yellow"/>
        </w:rPr>
        <w:t>Đơn vị em (THEO CHA TRỰC TIẾP)</w:t>
      </w:r>
    </w:p>
    <w:p w14:paraId="430C62E9">
      <w:pPr>
        <w:bidi w:val="0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 xml:space="preserve">     div {</w:t>
      </w:r>
    </w:p>
    <w:p w14:paraId="33A72F7A">
      <w:pPr>
        <w:bidi w:val="0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 xml:space="preserve">  font-size: 20px;</w:t>
      </w:r>
    </w:p>
    <w:p w14:paraId="1DD5680C">
      <w:pPr>
        <w:bidi w:val="0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>}</w:t>
      </w:r>
    </w:p>
    <w:p w14:paraId="14F63C4A">
      <w:pPr>
        <w:bidi w:val="0"/>
        <w:rPr>
          <w:rFonts w:hint="default"/>
          <w:sz w:val="24"/>
          <w:szCs w:val="24"/>
          <w:highlight w:val="yellow"/>
          <w:lang w:val="en-GB"/>
        </w:rPr>
      </w:pPr>
    </w:p>
    <w:p w14:paraId="2D9DF3A3">
      <w:pPr>
        <w:bidi w:val="0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>p {</w:t>
      </w:r>
    </w:p>
    <w:p w14:paraId="41FB7F8A">
      <w:pPr>
        <w:bidi w:val="0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 xml:space="preserve">  font-size: 1.5em; /* = 30px    , </w:t>
      </w:r>
      <w:r>
        <w:rPr>
          <w:sz w:val="24"/>
          <w:szCs w:val="24"/>
          <w:highlight w:val="yellow"/>
        </w:rPr>
        <w:t>p lấy font-size của div làm gốc</w:t>
      </w:r>
      <w:r>
        <w:rPr>
          <w:rFonts w:hint="default"/>
          <w:sz w:val="24"/>
          <w:szCs w:val="24"/>
          <w:highlight w:val="yellow"/>
          <w:lang w:val="en-GB"/>
        </w:rPr>
        <w:t xml:space="preserve">    */   </w:t>
      </w:r>
    </w:p>
    <w:p w14:paraId="628863DF">
      <w:pPr>
        <w:bidi w:val="0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>}</w:t>
      </w:r>
    </w:p>
    <w:p w14:paraId="3C25D24D">
      <w:pPr>
        <w:bidi w:val="0"/>
        <w:rPr>
          <w:rFonts w:hint="default"/>
          <w:sz w:val="24"/>
          <w:szCs w:val="24"/>
          <w:highlight w:val="yellow"/>
          <w:lang w:val="en-GB"/>
        </w:rPr>
      </w:pPr>
    </w:p>
    <w:p w14:paraId="1B6EFB38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8.3.Quy đơn vị  rem sang px  (khuyên dùng )</w:t>
      </w:r>
    </w:p>
    <w:p w14:paraId="5EBA7E3D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 1rem = 16 px</w:t>
      </w:r>
    </w:p>
    <w:p w14:paraId="694F5111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 </w:t>
      </w:r>
    </w:p>
    <w:p w14:paraId="4D82EDDA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html {</w:t>
      </w:r>
    </w:p>
    <w:p w14:paraId="7176E9C8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font-size: 16px;</w:t>
      </w:r>
    </w:p>
    <w:p w14:paraId="5EC46063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57D5FE38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33EE8671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h1 {</w:t>
      </w:r>
    </w:p>
    <w:p w14:paraId="3A3D925C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font-size: 2rem; /* = 32px   , rem theo html không phụ thuộc thẻ cha*/</w:t>
      </w:r>
    </w:p>
    <w:p w14:paraId="6452900E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2944455B">
      <w:pPr>
        <w:bidi w:val="0"/>
        <w:rPr>
          <w:rFonts w:hint="default"/>
          <w:color w:val="FF0000"/>
          <w:sz w:val="24"/>
          <w:szCs w:val="24"/>
          <w:highlight w:val="green"/>
          <w:lang w:val="en-GB"/>
        </w:rPr>
      </w:pPr>
    </w:p>
    <w:p w14:paraId="1703D7D1">
      <w:pPr>
        <w:bidi w:val="0"/>
        <w:rPr>
          <w:rFonts w:hint="default"/>
          <w:color w:val="FF0000"/>
          <w:sz w:val="24"/>
          <w:szCs w:val="24"/>
          <w:highlight w:val="green"/>
          <w:lang w:val="en-GB"/>
        </w:rPr>
      </w:pPr>
    </w:p>
    <w:p w14:paraId="4D4419FE">
      <w:pPr>
        <w:bidi w:val="0"/>
        <w:ind w:firstLine="576" w:firstLineChars="240"/>
        <w:rPr>
          <w:rFonts w:hint="default"/>
          <w:color w:val="FF0000"/>
          <w:sz w:val="24"/>
          <w:szCs w:val="24"/>
          <w:highlight w:val="green"/>
          <w:lang w:val="en-GB"/>
        </w:rPr>
      </w:pPr>
    </w:p>
    <w:p w14:paraId="45816573">
      <w:pPr>
        <w:bidi w:val="0"/>
        <w:rPr>
          <w:rFonts w:hint="default"/>
          <w:color w:val="FF0000"/>
          <w:sz w:val="24"/>
          <w:szCs w:val="24"/>
          <w:highlight w:val="green"/>
          <w:lang w:val="en-GB"/>
        </w:rPr>
      </w:pPr>
      <w:r>
        <w:rPr>
          <w:rFonts w:hint="default"/>
          <w:color w:val="FF0000"/>
          <w:sz w:val="24"/>
          <w:szCs w:val="24"/>
          <w:highlight w:val="green"/>
          <w:lang w:val="en-GB"/>
        </w:rPr>
        <w:t>9.Hiện thị/ ẩn</w:t>
      </w:r>
    </w:p>
    <w:p w14:paraId="7A2BD9A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display: none;</w:t>
      </w:r>
    </w:p>
    <w:p w14:paraId="12B53873">
      <w:pPr>
        <w:bidi w:val="0"/>
        <w:ind w:firstLine="458" w:firstLineChars="191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display: block;</w:t>
      </w:r>
    </w:p>
    <w:p w14:paraId="015E5429">
      <w:pPr>
        <w:bidi w:val="0"/>
        <w:ind w:firstLine="458" w:firstLineChars="191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display: inline-block;</w:t>
      </w:r>
    </w:p>
    <w:p w14:paraId="2A300543">
      <w:pPr>
        <w:bidi w:val="0"/>
        <w:ind w:firstLine="458" w:firstLineChars="191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visibility: hidden;</w:t>
      </w:r>
    </w:p>
    <w:p w14:paraId="65D6214E">
      <w:pPr>
        <w:bidi w:val="0"/>
        <w:ind w:firstLine="458" w:firstLineChars="191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visibility: visible;</w:t>
      </w:r>
    </w:p>
    <w:p w14:paraId="07D6398C">
      <w:pPr>
        <w:bidi w:val="0"/>
        <w:rPr>
          <w:rFonts w:hint="default"/>
          <w:sz w:val="24"/>
          <w:szCs w:val="24"/>
          <w:lang w:val="en-GB"/>
        </w:rPr>
      </w:pPr>
    </w:p>
    <w:p w14:paraId="4032A726">
      <w:pPr>
        <w:numPr>
          <w:ilvl w:val="0"/>
          <w:numId w:val="0"/>
        </w:num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  10.</w:t>
      </w:r>
      <w:r>
        <w:rPr>
          <w:sz w:val="24"/>
          <w:szCs w:val="24"/>
          <w:highlight w:val="cyan"/>
        </w:rPr>
        <w:t>Pseudo-class (Trạng thái)</w:t>
      </w:r>
    </w:p>
    <w:p w14:paraId="399B4394">
      <w:pPr>
        <w:numPr>
          <w:ilvl w:val="0"/>
          <w:numId w:val="0"/>
        </w:num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</w:t>
      </w:r>
      <w:r>
        <w:rPr>
          <w:rFonts w:hint="default"/>
          <w:sz w:val="24"/>
          <w:szCs w:val="24"/>
          <w:highlight w:val="green"/>
          <w:lang w:val="en-GB"/>
        </w:rPr>
        <w:t xml:space="preserve">        button:hover {</w:t>
      </w:r>
    </w:p>
    <w:p w14:paraId="09B49BBE">
      <w:pPr>
        <w:numPr>
          <w:ilvl w:val="0"/>
          <w:numId w:val="0"/>
        </w:num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background: green;</w:t>
      </w:r>
    </w:p>
    <w:p w14:paraId="7E41AB85">
      <w:pPr>
        <w:numPr>
          <w:ilvl w:val="0"/>
          <w:numId w:val="0"/>
        </w:num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787B51E2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GB"/>
        </w:rPr>
      </w:pPr>
    </w:p>
    <w:p w14:paraId="72001AD9">
      <w:pPr>
        <w:numPr>
          <w:ilvl w:val="0"/>
          <w:numId w:val="0"/>
        </w:num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button:active {</w:t>
      </w:r>
    </w:p>
    <w:p w14:paraId="4970DF6D">
      <w:pPr>
        <w:numPr>
          <w:ilvl w:val="0"/>
          <w:numId w:val="0"/>
        </w:num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transform: scale(0.95);</w:t>
      </w:r>
    </w:p>
    <w:p w14:paraId="67B87493">
      <w:pPr>
        <w:numPr>
          <w:ilvl w:val="0"/>
          <w:numId w:val="0"/>
        </w:num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</w:t>
      </w:r>
    </w:p>
    <w:p w14:paraId="0F7809C1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GB"/>
        </w:rPr>
      </w:pPr>
    </w:p>
    <w:p w14:paraId="3A270E5D">
      <w:pPr>
        <w:bidi w:val="0"/>
        <w:rPr>
          <w:rFonts w:hint="default"/>
          <w:sz w:val="24"/>
          <w:szCs w:val="24"/>
          <w:lang w:val="en-GB"/>
        </w:rPr>
      </w:pPr>
    </w:p>
    <w:p w14:paraId="047261AA">
      <w:pPr>
        <w:bidi w:val="0"/>
        <w:rPr>
          <w:rFonts w:hint="default"/>
          <w:sz w:val="24"/>
          <w:szCs w:val="24"/>
          <w:lang w:val="en-GB"/>
        </w:rPr>
      </w:pPr>
    </w:p>
    <w:p w14:paraId="0A20DC12">
      <w:p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>11.</w:t>
      </w:r>
      <w:r>
        <w:rPr>
          <w:sz w:val="24"/>
          <w:szCs w:val="24"/>
          <w:highlight w:val="cyan"/>
        </w:rPr>
        <w:t>Layout cơ bản (Flex – dùng nhiều)</w:t>
      </w:r>
    </w:p>
    <w:p w14:paraId="74BCE95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.container {</w:t>
      </w:r>
    </w:p>
    <w:p w14:paraId="761CC21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display: flex;</w:t>
      </w:r>
    </w:p>
    <w:p w14:paraId="769352B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gap: 10px;</w:t>
      </w:r>
    </w:p>
    <w:p w14:paraId="5AE69A2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1ACE758F">
      <w:pPr>
        <w:bidi w:val="0"/>
        <w:rPr>
          <w:rFonts w:hint="default"/>
          <w:sz w:val="24"/>
          <w:szCs w:val="24"/>
          <w:highlight w:val="red"/>
          <w:lang w:val="en-GB"/>
        </w:rPr>
      </w:pPr>
      <w:r>
        <w:rPr>
          <w:sz w:val="24"/>
          <w:szCs w:val="24"/>
          <w:highlight w:val="red"/>
        </w:rPr>
        <w:t>12. Gắn CSS với HTML</w:t>
      </w:r>
      <w:r>
        <w:rPr>
          <w:rFonts w:hint="default"/>
          <w:sz w:val="24"/>
          <w:szCs w:val="24"/>
          <w:highlight w:val="red"/>
          <w:lang w:val="en-GB"/>
        </w:rPr>
        <w:t xml:space="preserve"> ( quan trọng)</w:t>
      </w:r>
    </w:p>
    <w:p w14:paraId="2B59495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12.1.Viết trong &lt;head&gt;</w:t>
      </w:r>
    </w:p>
    <w:p w14:paraId="1BFCBA8A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1D477F5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{</w:t>
      </w:r>
    </w:p>
    <w:p w14:paraId="11D9E8E4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0F1115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;</w:t>
      </w:r>
    </w:p>
    <w:p w14:paraId="5BB5D783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  }</w:t>
      </w:r>
    </w:p>
    <w:p w14:paraId="59E4A3B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E406E44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12.2.Gắn file ngoài [ tách 3 ngôn ngữ js html css ra 1 file riêng ]</w:t>
      </w:r>
    </w:p>
    <w:p w14:paraId="084220C3">
      <w:pPr>
        <w:bidi w:val="0"/>
        <w:ind w:left="840" w:leftChars="0" w:hanging="840" w:hangingChars="350"/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t>MÀ LÀ: tách CSS / JS ra file RIÊNG</w:t>
      </w:r>
    </w:p>
    <w:p w14:paraId="4768DC58">
      <w:pPr>
        <w:bidi w:val="0"/>
        <w:ind w:left="840" w:leftChars="0" w:hanging="840" w:hangingChars="350"/>
        <w:rPr>
          <w:rFonts w:hint="default"/>
          <w:sz w:val="24"/>
          <w:szCs w:val="24"/>
          <w:lang w:val="en-GB"/>
        </w:rPr>
      </w:pPr>
    </w:p>
    <w:p w14:paraId="0394522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7DB5C928">
      <w:pPr>
        <w:bidi w:val="0"/>
        <w:rPr>
          <w:rFonts w:hint="default"/>
          <w:sz w:val="24"/>
          <w:szCs w:val="24"/>
          <w:lang w:val="en-GB"/>
        </w:rPr>
      </w:pPr>
    </w:p>
    <w:p w14:paraId="0FC38EC3">
      <w:pPr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GB"/>
        </w:rPr>
        <w:t xml:space="preserve">B1 : </w:t>
      </w:r>
      <w:r>
        <w:rPr>
          <w:b/>
          <w:bCs/>
        </w:rPr>
        <w:t>Tạo 1 thư mục bất kỳ, ví dụ:</w:t>
      </w:r>
    </w:p>
    <w:p w14:paraId="7CECF8BA">
      <w:pPr>
        <w:bidi w:val="0"/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TEST_TACH_JS_HTML_CSS</w:t>
      </w:r>
    </w:p>
    <w:p w14:paraId="6F1D09DE">
      <w:pPr>
        <w:bidi w:val="0"/>
        <w:ind w:left="0" w:leftChars="0" w:firstLine="0" w:firstLineChars="0"/>
        <w:rPr>
          <w:rFonts w:hint="default"/>
          <w:lang w:val="en-GB"/>
        </w:rPr>
      </w:pPr>
    </w:p>
    <w:p w14:paraId="71E49556">
      <w:pPr>
        <w:bidi w:val="0"/>
        <w:ind w:left="0" w:leftChars="0" w:firstLine="0" w:firstLineChars="0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B2:</w:t>
      </w:r>
      <w:r>
        <w:rPr>
          <w:b/>
          <w:bCs/>
        </w:rPr>
        <w:t>Trong thư mục test_web, tạo 3 file:</w:t>
      </w:r>
    </w:p>
    <w:p w14:paraId="4C36943B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test_web</w:t>
      </w:r>
    </w:p>
    <w:p w14:paraId="13D0BD3F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├ index.html</w:t>
      </w:r>
    </w:p>
    <w:p w14:paraId="0058401D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├ style.css</w:t>
      </w:r>
    </w:p>
    <w:p w14:paraId="532ED90D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└─ app.js</w:t>
      </w:r>
    </w:p>
    <w:p w14:paraId="247E455A">
      <w:pPr>
        <w:bidi w:val="0"/>
        <w:ind w:left="0" w:leftChars="0" w:firstLine="0" w:firstLineChars="0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B3: CODE HTML ( CHÍNH )</w:t>
      </w:r>
    </w:p>
    <w:p w14:paraId="0FE21995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7489208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732DEC53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</w:p>
    <w:p w14:paraId="280EFDF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855CD1C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160F190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Test 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0764DAE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GỌI FILE CSS --&gt;</w:t>
      </w:r>
    </w:p>
    <w:p w14:paraId="1A37C1BA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B832724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71F883D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6499A562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TEST 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5117CD4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9B1D6"/>
          <w:kern w:val="0"/>
          <w:sz w:val="18"/>
          <w:szCs w:val="18"/>
          <w:shd w:val="clear" w:fill="0F1115"/>
          <w:lang w:val="en-US" w:eastAsia="zh-CN" w:bidi="ar"/>
        </w:rPr>
        <w:t>testJS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>Bấm thử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55F150C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B707D"/>
          <w:kern w:val="0"/>
          <w:sz w:val="18"/>
          <w:szCs w:val="18"/>
          <w:shd w:val="clear" w:fill="0F1115"/>
          <w:lang w:val="en-US" w:eastAsia="zh-CN" w:bidi="ar"/>
        </w:rPr>
        <w:t>&lt;!-- GỌI FILE JS --&gt;</w:t>
      </w:r>
    </w:p>
    <w:p w14:paraId="05776AB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C8D0"/>
          <w:kern w:val="0"/>
          <w:sz w:val="18"/>
          <w:szCs w:val="18"/>
          <w:shd w:val="clear" w:fill="0F111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0F1115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0F111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ECE6A"/>
          <w:kern w:val="0"/>
          <w:sz w:val="18"/>
          <w:szCs w:val="18"/>
          <w:shd w:val="clear" w:fill="0F1115"/>
          <w:lang w:val="en-US" w:eastAsia="zh-CN" w:bidi="ar"/>
        </w:rPr>
        <w:t>"app.js"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92184CA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362591C9">
      <w:pPr>
        <w:keepNext w:val="0"/>
        <w:keepLines w:val="0"/>
        <w:widowControl/>
        <w:suppressLineNumbers w:val="0"/>
        <w:shd w:val="clear" w:fill="0F1115"/>
        <w:spacing w:line="312" w:lineRule="atLeast"/>
        <w:jc w:val="left"/>
        <w:rPr>
          <w:rFonts w:hint="default" w:ascii="Consolas" w:hAnsi="Consolas" w:eastAsia="Consolas" w:cs="Consolas"/>
          <w:b w:val="0"/>
          <w:bCs w:val="0"/>
          <w:color w:val="C5C8D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0F1115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0F1115"/>
          <w:lang w:val="en-US" w:eastAsia="zh-CN" w:bidi="ar"/>
        </w:rPr>
        <w:t>&gt;</w:t>
      </w:r>
    </w:p>
    <w:p w14:paraId="2D47A995">
      <w:pPr>
        <w:bidi w:val="0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B4: Code CSS (TRANG TRÍ )</w:t>
      </w:r>
    </w:p>
    <w:p w14:paraId="1DE759EA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Mở notepad + ctrol+s+ đặt tên đuôi file là .css</w:t>
      </w:r>
    </w:p>
    <w:p w14:paraId="13AE55AC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lang w:val="en-GB"/>
        </w:rPr>
        <w:t xml:space="preserve"> </w:t>
      </w:r>
      <w:r>
        <w:rPr>
          <w:rFonts w:hint="default"/>
          <w:highlight w:val="green"/>
          <w:lang w:val="en-GB"/>
        </w:rPr>
        <w:t xml:space="preserve">  body {</w:t>
      </w:r>
    </w:p>
    <w:p w14:paraId="64477D66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 xml:space="preserve">  background: black;</w:t>
      </w:r>
    </w:p>
    <w:p w14:paraId="4EAE5575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 xml:space="preserve">  color: lime;</w:t>
      </w:r>
    </w:p>
    <w:p w14:paraId="397BC8DB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 xml:space="preserve">  text-align: center;</w:t>
      </w:r>
    </w:p>
    <w:p w14:paraId="69E0B82C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 xml:space="preserve">  margin-top: 50px;</w:t>
      </w:r>
    </w:p>
    <w:p w14:paraId="28C17F7E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>}</w:t>
      </w:r>
    </w:p>
    <w:p w14:paraId="52EE46A2">
      <w:pPr>
        <w:bidi w:val="0"/>
        <w:rPr>
          <w:rFonts w:hint="default"/>
          <w:highlight w:val="green"/>
          <w:lang w:val="en-GB"/>
        </w:rPr>
      </w:pPr>
    </w:p>
    <w:p w14:paraId="51B0211B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>button {</w:t>
      </w:r>
    </w:p>
    <w:p w14:paraId="169F09F7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 xml:space="preserve">  padding: 10px 20px;</w:t>
      </w:r>
    </w:p>
    <w:p w14:paraId="7CBA0E26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 xml:space="preserve">  font-size: 18px;</w:t>
      </w:r>
    </w:p>
    <w:p w14:paraId="0DA20658">
      <w:pPr>
        <w:bidi w:val="0"/>
        <w:rPr>
          <w:rFonts w:hint="default"/>
          <w:highlight w:val="green"/>
          <w:lang w:val="en-GB"/>
        </w:rPr>
      </w:pPr>
      <w:r>
        <w:rPr>
          <w:rFonts w:hint="default"/>
          <w:highlight w:val="green"/>
          <w:lang w:val="en-GB"/>
        </w:rPr>
        <w:t>}</w:t>
      </w:r>
    </w:p>
    <w:p w14:paraId="45A7B709">
      <w:pPr>
        <w:bidi w:val="0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B5:CODE JAVASCIPT (LOGIC)</w:t>
      </w:r>
    </w:p>
    <w:p w14:paraId="37B1B785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Mở notpad +  ctrol+s + đặt tên với đuôi là .js</w:t>
      </w:r>
    </w:p>
    <w:p w14:paraId="0C140401">
      <w:pPr>
        <w:bidi w:val="0"/>
        <w:rPr>
          <w:rFonts w:hint="default"/>
          <w:highlight w:val="cyan"/>
          <w:lang w:val="en-GB"/>
        </w:rPr>
      </w:pPr>
      <w:r>
        <w:rPr>
          <w:rFonts w:hint="default"/>
          <w:highlight w:val="cyan"/>
          <w:lang w:val="en-GB"/>
        </w:rPr>
        <w:t xml:space="preserve">   console.log("JS ĐÃ ĐƯỢC LOAD");</w:t>
      </w:r>
    </w:p>
    <w:p w14:paraId="77EF25C0">
      <w:pPr>
        <w:bidi w:val="0"/>
        <w:rPr>
          <w:rFonts w:hint="default"/>
          <w:highlight w:val="cyan"/>
          <w:lang w:val="en-GB"/>
        </w:rPr>
      </w:pPr>
    </w:p>
    <w:p w14:paraId="107BBB37">
      <w:pPr>
        <w:bidi w:val="0"/>
        <w:rPr>
          <w:rFonts w:hint="default"/>
          <w:highlight w:val="cyan"/>
          <w:lang w:val="en-GB"/>
        </w:rPr>
      </w:pPr>
      <w:r>
        <w:rPr>
          <w:rFonts w:hint="default"/>
          <w:highlight w:val="cyan"/>
          <w:lang w:val="en-GB"/>
        </w:rPr>
        <w:t>function testJS() {</w:t>
      </w:r>
    </w:p>
    <w:p w14:paraId="66F046A5">
      <w:pPr>
        <w:bidi w:val="0"/>
        <w:rPr>
          <w:rFonts w:hint="default"/>
          <w:highlight w:val="cyan"/>
          <w:lang w:val="en-GB"/>
        </w:rPr>
      </w:pPr>
      <w:r>
        <w:rPr>
          <w:rFonts w:hint="default"/>
          <w:highlight w:val="cyan"/>
          <w:lang w:val="en-GB"/>
        </w:rPr>
        <w:t xml:space="preserve">  console.log("BẤM NÚT → JS CHẠY");</w:t>
      </w:r>
    </w:p>
    <w:p w14:paraId="0828BEFE">
      <w:pPr>
        <w:bidi w:val="0"/>
        <w:rPr>
          <w:rFonts w:hint="default"/>
          <w:highlight w:val="cyan"/>
          <w:lang w:val="en-GB"/>
        </w:rPr>
      </w:pPr>
      <w:r>
        <w:rPr>
          <w:rFonts w:hint="default"/>
          <w:highlight w:val="cyan"/>
          <w:lang w:val="en-GB"/>
        </w:rPr>
        <w:t xml:space="preserve">  alert("JS đã chạy OK!");</w:t>
      </w:r>
    </w:p>
    <w:p w14:paraId="0F41EED6">
      <w:pPr>
        <w:bidi w:val="0"/>
        <w:rPr>
          <w:rFonts w:hint="default"/>
          <w:highlight w:val="cyan"/>
          <w:lang w:val="en-GB"/>
        </w:rPr>
      </w:pPr>
      <w:r>
        <w:rPr>
          <w:rFonts w:hint="default"/>
          <w:highlight w:val="cyan"/>
          <w:lang w:val="en-GB"/>
        </w:rPr>
        <w:t>}</w:t>
      </w:r>
    </w:p>
    <w:p w14:paraId="5B85E0D0">
      <w:pPr>
        <w:bidi w:val="0"/>
        <w:rPr>
          <w:rFonts w:hint="default"/>
          <w:highlight w:val="cyan"/>
          <w:lang w:val="en-GB"/>
        </w:rPr>
      </w:pPr>
    </w:p>
    <w:p w14:paraId="5927EDBC">
      <w:pPr>
        <w:bidi w:val="0"/>
        <w:rPr>
          <w:rFonts w:hint="default"/>
          <w:lang w:val="en-GB"/>
        </w:rPr>
      </w:pPr>
    </w:p>
    <w:p w14:paraId="582E7B3A">
      <w:pPr>
        <w:bidi w:val="0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B6: MỞ FILE HTML LÊN TRÌNH DUYỆT VÀ TEST</w:t>
      </w:r>
    </w:p>
    <w:p w14:paraId="69498B9E">
      <w:pPr>
        <w:bidi w:val="0"/>
        <w:jc w:val="left"/>
      </w:pPr>
      <w:r>
        <w:drawing>
          <wp:inline distT="0" distB="0" distL="114300" distR="114300">
            <wp:extent cx="5742305" cy="3095625"/>
            <wp:effectExtent l="0" t="0" r="3175" b="133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1051">
      <w:pPr>
        <w:bidi w:val="0"/>
      </w:pPr>
      <w:r>
        <w:drawing>
          <wp:inline distT="0" distB="0" distL="114300" distR="114300">
            <wp:extent cx="5742305" cy="3071495"/>
            <wp:effectExtent l="0" t="0" r="3175" b="698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59C9">
      <w:pPr>
        <w:bidi w:val="0"/>
        <w:rPr>
          <w:rFonts w:hint="default"/>
          <w:lang w:val="en-GB"/>
        </w:rPr>
      </w:pPr>
    </w:p>
    <w:p w14:paraId="520B3DF3">
      <w:pPr>
        <w:bidi w:val="0"/>
        <w:rPr>
          <w:rFonts w:hint="default"/>
          <w:sz w:val="24"/>
          <w:szCs w:val="24"/>
          <w:lang w:val="en-GB"/>
        </w:rPr>
      </w:pPr>
    </w:p>
    <w:p w14:paraId="513C2F7B">
      <w:pPr>
        <w:numPr>
          <w:ilvl w:val="0"/>
          <w:numId w:val="0"/>
        </w:numPr>
        <w:bidi w:val="0"/>
        <w:ind w:firstLine="240" w:firstLineChars="100"/>
        <w:jc w:val="center"/>
        <w:rPr>
          <w:rFonts w:hint="default"/>
          <w:sz w:val="24"/>
          <w:szCs w:val="24"/>
          <w:highlight w:val="yellow"/>
          <w:lang w:val="en-GB"/>
        </w:rPr>
      </w:pPr>
      <w:r>
        <w:rPr>
          <w:rFonts w:hint="default"/>
          <w:sz w:val="24"/>
          <w:szCs w:val="24"/>
          <w:highlight w:val="yellow"/>
          <w:lang w:val="en-GB"/>
        </w:rPr>
        <w:t>JavaScript ( &lt;script&gt; ) : phần logic</w:t>
      </w:r>
    </w:p>
    <w:p w14:paraId="50461CEE">
      <w:pPr>
        <w:numPr>
          <w:ilvl w:val="0"/>
          <w:numId w:val="0"/>
        </w:numPr>
        <w:bidi w:val="0"/>
        <w:ind w:firstLine="320" w:firstLineChars="100"/>
        <w:jc w:val="center"/>
        <w:rPr>
          <w:rFonts w:hint="default"/>
          <w:color w:val="0000FF"/>
          <w:sz w:val="32"/>
          <w:szCs w:val="32"/>
          <w:lang w:val="en-GB"/>
        </w:rPr>
      </w:pPr>
      <w:r>
        <w:rPr>
          <w:rFonts w:hint="default"/>
          <w:color w:val="0000FF"/>
          <w:sz w:val="32"/>
          <w:szCs w:val="32"/>
          <w:lang w:val="en-GB"/>
        </w:rPr>
        <w:t>CẤU TRÚC NGÔN NGỮ JAVASCRIPT GỒM 12 PHẦN CƠ BẢN SAU</w:t>
      </w:r>
    </w:p>
    <w:p w14:paraId="5CD374CA">
      <w:pPr>
        <w:bidi w:val="0"/>
        <w:rPr>
          <w:b/>
          <w:bCs/>
          <w:sz w:val="24"/>
          <w:szCs w:val="24"/>
          <w:highlight w:val="cyan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1.Kiểu dữ liệu</w:t>
      </w:r>
      <w:r>
        <w:rPr>
          <w:b/>
          <w:bCs/>
          <w:sz w:val="24"/>
          <w:szCs w:val="24"/>
          <w:highlight w:val="cyan"/>
        </w:rPr>
        <w:t>(Data Types)</w:t>
      </w:r>
    </w:p>
    <w:p w14:paraId="7ADB8454">
      <w:pPr>
        <w:bidi w:val="0"/>
        <w:rPr>
          <w:rFonts w:hint="default"/>
          <w:sz w:val="24"/>
          <w:szCs w:val="24"/>
          <w:lang w:val="en-GB"/>
        </w:rPr>
      </w:pPr>
    </w:p>
    <w:p w14:paraId="1A26B666">
      <w:p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>1.1.</w:t>
      </w:r>
      <w:r>
        <w:rPr>
          <w:sz w:val="24"/>
          <w:szCs w:val="24"/>
          <w:highlight w:val="cyan"/>
        </w:rPr>
        <w:t>Số (number) – số nguyên &amp; số thực</w:t>
      </w:r>
    </w:p>
    <w:p w14:paraId="6EEC987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1.1.1.Khái niệm</w:t>
      </w:r>
    </w:p>
    <w:p w14:paraId="1B7A2BA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- Dữ liệu là </w:t>
      </w:r>
      <w:r>
        <w:rPr>
          <w:rFonts w:hint="default"/>
          <w:color w:val="5B9BD5" w:themeColor="accent1"/>
          <w:sz w:val="24"/>
          <w:szCs w:val="24"/>
          <w:lang w:val="en-GB"/>
          <w14:textFill>
            <w14:solidFill>
              <w14:schemeClr w14:val="accent1"/>
            </w14:solidFill>
          </w14:textFill>
        </w:rPr>
        <w:t>số</w:t>
      </w:r>
      <w:r>
        <w:rPr>
          <w:rFonts w:hint="default"/>
          <w:sz w:val="24"/>
          <w:szCs w:val="24"/>
          <w:lang w:val="en-GB"/>
        </w:rPr>
        <w:t xml:space="preserve"> để tính toán.</w:t>
      </w:r>
    </w:p>
    <w:p w14:paraId="2990509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1.1.2.Cú pháp</w:t>
      </w:r>
    </w:p>
    <w:p w14:paraId="4FFA8F0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</w:t>
      </w:r>
      <w:r>
        <w:rPr>
          <w:rFonts w:hint="default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let </w:t>
      </w:r>
      <w:r>
        <w:rPr>
          <w:rFonts w:hint="default"/>
          <w:sz w:val="24"/>
          <w:szCs w:val="24"/>
          <w:lang w:val="en-GB"/>
        </w:rPr>
        <w:t xml:space="preserve">a = </w:t>
      </w:r>
      <w:r>
        <w:rPr>
          <w:rFonts w:hint="default"/>
          <w:color w:val="5B9BD5" w:themeColor="accent1"/>
          <w:sz w:val="24"/>
          <w:szCs w:val="24"/>
          <w:lang w:val="en-GB"/>
          <w14:textFill>
            <w14:solidFill>
              <w14:schemeClr w14:val="accent1"/>
            </w14:solidFill>
          </w14:textFill>
        </w:rPr>
        <w:t>10</w:t>
      </w:r>
      <w:r>
        <w:rPr>
          <w:rFonts w:hint="default"/>
          <w:sz w:val="24"/>
          <w:szCs w:val="24"/>
          <w:lang w:val="en-GB"/>
        </w:rPr>
        <w:t>;</w:t>
      </w:r>
    </w:p>
    <w:p w14:paraId="37AC0BA5">
      <w:pPr>
        <w:bidi w:val="0"/>
        <w:ind w:firstLine="696" w:firstLineChars="29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let b = </w:t>
      </w:r>
      <w:r>
        <w:rPr>
          <w:rFonts w:hint="default"/>
          <w:color w:val="7030A0"/>
          <w:sz w:val="24"/>
          <w:szCs w:val="24"/>
          <w:lang w:val="en-GB"/>
        </w:rPr>
        <w:t>3.14</w:t>
      </w:r>
      <w:r>
        <w:rPr>
          <w:rFonts w:hint="default"/>
          <w:sz w:val="24"/>
          <w:szCs w:val="24"/>
          <w:lang w:val="en-GB"/>
        </w:rPr>
        <w:t>;</w:t>
      </w:r>
    </w:p>
    <w:p w14:paraId="3308728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1.1.3.Ví dụ TT</w:t>
      </w:r>
    </w:p>
    <w:p w14:paraId="3447AB9E">
      <w:pPr>
        <w:bidi w:val="0"/>
        <w:rPr>
          <w:rFonts w:hint="default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</w:t>
      </w:r>
      <w:r>
        <w:rPr>
          <w:sz w:val="24"/>
          <w:szCs w:val="24"/>
        </w:rPr>
        <w:t>→ PWM LED, nhiệt độ, tốc độ</w:t>
      </w:r>
    </w:p>
    <w:p w14:paraId="693C92DF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1.1.4.Ký hiệu</w:t>
      </w:r>
    </w:p>
    <w:p w14:paraId="60863E0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</w:t>
      </w:r>
      <w:r>
        <w:rPr>
          <w:sz w:val="24"/>
          <w:szCs w:val="24"/>
        </w:rPr>
        <w:t>+ - * / %</w:t>
      </w:r>
      <w:r>
        <w:rPr>
          <w:rFonts w:hint="default"/>
          <w:sz w:val="24"/>
          <w:szCs w:val="24"/>
          <w:lang w:val="en-GB"/>
        </w:rPr>
        <w:t xml:space="preserve"> </w:t>
      </w:r>
    </w:p>
    <w:p w14:paraId="6B69A9B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1.1.5.Lỗi hay gặp</w:t>
      </w:r>
    </w:p>
    <w:p w14:paraId="564C80AB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 xml:space="preserve">      </w:t>
      </w:r>
      <w:r>
        <w:rPr>
          <w:rFonts w:hint="default"/>
          <w:sz w:val="36"/>
          <w:szCs w:val="36"/>
          <w:lang w:val="en-GB"/>
        </w:rPr>
        <w:t xml:space="preserve"> </w:t>
      </w:r>
      <w:r>
        <w:rPr>
          <w:rFonts w:hint="default"/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"10"</w:t>
      </w:r>
      <w:r>
        <w:rPr>
          <w:rFonts w:hint="default"/>
          <w:sz w:val="24"/>
          <w:szCs w:val="24"/>
          <w:lang w:val="en-GB"/>
        </w:rPr>
        <w:t xml:space="preserve">, hay </w:t>
      </w:r>
      <w:r>
        <w:rPr>
          <w:sz w:val="24"/>
          <w:szCs w:val="24"/>
        </w:rPr>
        <w:t>'</w:t>
      </w:r>
      <w:r>
        <w:rPr>
          <w:rFonts w:hint="default"/>
          <w:sz w:val="24"/>
          <w:szCs w:val="24"/>
          <w:lang w:val="en-GB"/>
        </w:rPr>
        <w:t>10</w:t>
      </w:r>
      <w:r>
        <w:rPr>
          <w:sz w:val="24"/>
          <w:szCs w:val="24"/>
        </w:rPr>
        <w:t xml:space="preserve"> ' tưởng là số → thực ra là chuỗi</w:t>
      </w:r>
    </w:p>
    <w:p w14:paraId="11F51A2E">
      <w:pPr>
        <w:bidi w:val="0"/>
        <w:rPr>
          <w:sz w:val="24"/>
          <w:szCs w:val="24"/>
        </w:rPr>
      </w:pPr>
    </w:p>
    <w:p w14:paraId="05874DDD">
      <w:pPr>
        <w:bidi w:val="0"/>
        <w:rPr>
          <w:rFonts w:hint="default"/>
          <w:sz w:val="24"/>
          <w:szCs w:val="24"/>
          <w:lang w:val="en-GB"/>
        </w:rPr>
      </w:pPr>
    </w:p>
    <w:p w14:paraId="579C1BE4">
      <w:p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1.2. </w:t>
      </w:r>
      <w:r>
        <w:rPr>
          <w:sz w:val="24"/>
          <w:szCs w:val="24"/>
          <w:highlight w:val="cyan"/>
        </w:rPr>
        <w:t>Chuỗi ký tự (string)</w:t>
      </w:r>
    </w:p>
    <w:p w14:paraId="4E9F742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1.2.1.Khái niệm chuỗi Ký tự</w:t>
      </w:r>
    </w:p>
    <w:p w14:paraId="767AB1C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Là Văn bản , chữ</w:t>
      </w:r>
    </w:p>
    <w:p w14:paraId="38FA356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1.2.2.Cú pháp</w:t>
      </w:r>
    </w:p>
    <w:p w14:paraId="648A8CB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let name = "Tuan";</w:t>
      </w:r>
    </w:p>
    <w:p w14:paraId="3B5B684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1.2.3. Ví dụ</w:t>
      </w:r>
    </w:p>
    <w:p w14:paraId="1063248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Để thông báo, Tên nút ,URL</w:t>
      </w:r>
    </w:p>
    <w:p w14:paraId="0E944E2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1.2.4.Ký hiệu của string</w:t>
      </w:r>
    </w:p>
    <w:p w14:paraId="2CA9C4AE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 xml:space="preserve">       </w:t>
      </w:r>
      <w:r>
        <w:rPr>
          <w:sz w:val="24"/>
          <w:szCs w:val="24"/>
        </w:rPr>
        <w:t>" " ' ' `</w:t>
      </w:r>
    </w:p>
    <w:p w14:paraId="1CEBD36F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Dùng dấu </w:t>
      </w:r>
      <w:r>
        <w:rPr>
          <w:rFonts w:hint="default"/>
          <w:color w:val="auto"/>
          <w:sz w:val="24"/>
          <w:szCs w:val="24"/>
          <w:highlight w:val="none"/>
          <w:lang w:val="en-GB"/>
        </w:rPr>
        <w:t xml:space="preserve"> `  `  </w:t>
      </w:r>
      <w:r>
        <w:rPr>
          <w:rFonts w:hint="default"/>
          <w:sz w:val="24"/>
          <w:szCs w:val="24"/>
          <w:lang w:val="en-GB"/>
        </w:rPr>
        <w:t xml:space="preserve"> để nối biến </w:t>
      </w:r>
    </w:p>
    <w:p w14:paraId="6FD3287E">
      <w:pPr>
        <w:bidi w:val="0"/>
        <w:rPr>
          <w:rFonts w:hint="default"/>
          <w:color w:val="00B050"/>
          <w:sz w:val="24"/>
          <w:szCs w:val="24"/>
          <w:highlight w:val="green"/>
          <w:lang w:val="en-GB"/>
        </w:rPr>
      </w:pPr>
      <w:r>
        <w:rPr>
          <w:rFonts w:hint="default"/>
          <w:color w:val="00B050"/>
          <w:sz w:val="24"/>
          <w:szCs w:val="24"/>
          <w:highlight w:val="green"/>
          <w:lang w:val="en-GB"/>
        </w:rPr>
        <w:t>let led = 8;</w:t>
      </w:r>
    </w:p>
    <w:p w14:paraId="3FFBA9AC">
      <w:pPr>
        <w:bidi w:val="0"/>
        <w:rPr>
          <w:rFonts w:hint="default"/>
          <w:color w:val="00B050"/>
          <w:sz w:val="24"/>
          <w:szCs w:val="24"/>
          <w:highlight w:val="green"/>
          <w:lang w:val="en-GB"/>
        </w:rPr>
      </w:pPr>
      <w:r>
        <w:rPr>
          <w:rFonts w:hint="default"/>
          <w:color w:val="00B050"/>
          <w:sz w:val="24"/>
          <w:szCs w:val="24"/>
          <w:highlight w:val="green"/>
          <w:lang w:val="en-GB"/>
        </w:rPr>
        <w:t>let val = 120;</w:t>
      </w:r>
    </w:p>
    <w:p w14:paraId="0A1E0B5F">
      <w:pPr>
        <w:bidi w:val="0"/>
        <w:rPr>
          <w:rFonts w:hint="default"/>
          <w:color w:val="00B050"/>
          <w:sz w:val="24"/>
          <w:szCs w:val="24"/>
          <w:highlight w:val="green"/>
          <w:lang w:val="en-GB"/>
        </w:rPr>
      </w:pPr>
    </w:p>
    <w:p w14:paraId="711424A6">
      <w:pPr>
        <w:bidi w:val="0"/>
        <w:rPr>
          <w:rFonts w:hint="default"/>
          <w:color w:val="00B050"/>
          <w:sz w:val="24"/>
          <w:szCs w:val="24"/>
          <w:highlight w:val="green"/>
          <w:lang w:val="en-GB"/>
        </w:rPr>
      </w:pPr>
      <w:r>
        <w:rPr>
          <w:rFonts w:hint="default"/>
          <w:color w:val="00B050"/>
          <w:sz w:val="24"/>
          <w:szCs w:val="24"/>
          <w:highlight w:val="green"/>
          <w:lang w:val="en-GB"/>
        </w:rPr>
        <w:t>console.log(`LED ${led} có giá trị ${val}`);</w:t>
      </w:r>
    </w:p>
    <w:p w14:paraId="237190B7">
      <w:pPr>
        <w:bidi w:val="0"/>
        <w:rPr>
          <w:rFonts w:hint="default"/>
          <w:sz w:val="24"/>
          <w:szCs w:val="24"/>
          <w:lang w:val="en-GB"/>
        </w:rPr>
      </w:pPr>
    </w:p>
    <w:p w14:paraId="19F27B0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Dung dấu này  </w:t>
      </w:r>
      <w:r>
        <w:rPr>
          <w:rFonts w:hint="default"/>
          <w:color w:val="auto"/>
          <w:sz w:val="24"/>
          <w:szCs w:val="24"/>
          <w:highlight w:val="none"/>
          <w:lang w:val="en-GB"/>
        </w:rPr>
        <w:t xml:space="preserve"> `  ` </w:t>
      </w:r>
      <w:r>
        <w:rPr>
          <w:rFonts w:hint="default"/>
          <w:sz w:val="24"/>
          <w:szCs w:val="24"/>
          <w:lang w:val="en-GB"/>
        </w:rPr>
        <w:t>để dc nhiều dòng</w:t>
      </w:r>
    </w:p>
    <w:p w14:paraId="7F390FC3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let msg = `</w:t>
      </w:r>
    </w:p>
    <w:p w14:paraId="775F18A8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Bật LED</w:t>
      </w:r>
    </w:p>
    <w:p w14:paraId="2929F7CF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PWM: 120</w:t>
      </w:r>
    </w:p>
    <w:p w14:paraId="3B59F2FC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OK</w:t>
      </w:r>
    </w:p>
    <w:p w14:paraId="7D3879BA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`;</w:t>
      </w:r>
    </w:p>
    <w:p w14:paraId="5073B1A9">
      <w:pPr>
        <w:bidi w:val="0"/>
        <w:rPr>
          <w:rFonts w:hint="default"/>
          <w:sz w:val="24"/>
          <w:szCs w:val="24"/>
          <w:lang w:val="en-GB"/>
        </w:rPr>
      </w:pPr>
    </w:p>
    <w:p w14:paraId="111F016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1.2.4.Lỗi </w:t>
      </w:r>
    </w:p>
    <w:p w14:paraId="373C196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…</w:t>
      </w:r>
    </w:p>
    <w:p w14:paraId="04ED0B54">
      <w:pPr>
        <w:bidi w:val="0"/>
        <w:rPr>
          <w:rFonts w:hint="default"/>
          <w:sz w:val="24"/>
          <w:szCs w:val="24"/>
          <w:lang w:val="en-GB"/>
        </w:rPr>
      </w:pPr>
    </w:p>
    <w:p w14:paraId="44DA9A07">
      <w:pPr>
        <w:bidi w:val="0"/>
        <w:rPr>
          <w:rFonts w:hint="default"/>
          <w:sz w:val="24"/>
          <w:szCs w:val="24"/>
          <w:lang w:val="en-GB"/>
        </w:rPr>
      </w:pPr>
    </w:p>
    <w:p w14:paraId="45119831">
      <w:pPr>
        <w:bidi w:val="0"/>
        <w:rPr>
          <w:rFonts w:hint="default"/>
          <w:sz w:val="24"/>
          <w:szCs w:val="24"/>
          <w:lang w:val="en-GB"/>
        </w:rPr>
      </w:pPr>
    </w:p>
    <w:p w14:paraId="3017C47C">
      <w:pPr>
        <w:bidi w:val="0"/>
        <w:rPr>
          <w:rFonts w:hint="default"/>
          <w:sz w:val="24"/>
          <w:szCs w:val="24"/>
          <w:lang w:val="en-GB"/>
        </w:rPr>
      </w:pPr>
    </w:p>
    <w:p w14:paraId="7B21871C">
      <w:p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>1.3.</w:t>
      </w:r>
      <w:r>
        <w:rPr>
          <w:sz w:val="24"/>
          <w:szCs w:val="24"/>
          <w:highlight w:val="cyan"/>
        </w:rPr>
        <w:t>Đúng / Sai (boolean)</w:t>
      </w:r>
    </w:p>
    <w:p w14:paraId="65E4C38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1.3.1.Khái niệm</w:t>
      </w:r>
    </w:p>
    <w:p w14:paraId="1D37E16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Đúng/Sai- True/false</w:t>
      </w:r>
    </w:p>
    <w:p w14:paraId="0EFA337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1.3.2.Cú pháp</w:t>
      </w:r>
    </w:p>
    <w:p w14:paraId="3BBE94A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let isOn = true;</w:t>
      </w:r>
    </w:p>
    <w:p w14:paraId="1DDA0F4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1.3.3.Examble</w:t>
      </w:r>
    </w:p>
    <w:p w14:paraId="1BBA9FA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</w:t>
      </w:r>
    </w:p>
    <w:p w14:paraId="097A3463">
      <w:pPr>
        <w:bidi w:val="0"/>
        <w:rPr>
          <w:rFonts w:hint="default"/>
          <w:sz w:val="24"/>
          <w:szCs w:val="24"/>
          <w:highlight w:val="cyan"/>
          <w:lang w:val="en-GB"/>
        </w:rPr>
      </w:pPr>
    </w:p>
    <w:p w14:paraId="08D6C8C5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let ledOn = true;</w:t>
      </w:r>
    </w:p>
    <w:p w14:paraId="31A04203">
      <w:pPr>
        <w:bidi w:val="0"/>
        <w:rPr>
          <w:rFonts w:hint="default"/>
          <w:sz w:val="24"/>
          <w:szCs w:val="24"/>
          <w:lang w:val="en-GB"/>
        </w:rPr>
      </w:pPr>
    </w:p>
    <w:p w14:paraId="309326E4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if (ledOn) {</w:t>
      </w:r>
    </w:p>
    <w:p w14:paraId="6589357C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console.log("LED đang BẬT");</w:t>
      </w:r>
    </w:p>
    <w:p w14:paraId="0F9790BB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 else {</w:t>
      </w:r>
    </w:p>
    <w:p w14:paraId="64426F71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console.log("LED đang TẮT");</w:t>
      </w:r>
    </w:p>
    <w:p w14:paraId="1A277E1F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</w:t>
      </w:r>
    </w:p>
    <w:p w14:paraId="065009EC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7DA867E8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let pwm = 120;</w:t>
      </w:r>
    </w:p>
    <w:p w14:paraId="09646086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6C361897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let sang = pwm &gt; 0;  /</w:t>
      </w:r>
    </w:p>
    <w:p w14:paraId="7A5CCECF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18A9DE9F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if (sang) {</w:t>
      </w:r>
    </w:p>
    <w:p w14:paraId="5BE3FD22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console.log("LED đang sáng");</w:t>
      </w:r>
    </w:p>
    <w:p w14:paraId="5AD5FBEC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57779604">
      <w:pPr>
        <w:bidi w:val="0"/>
        <w:rPr>
          <w:rFonts w:hint="default"/>
          <w:sz w:val="24"/>
          <w:szCs w:val="24"/>
          <w:lang w:val="en-GB"/>
        </w:rPr>
      </w:pPr>
    </w:p>
    <w:p w14:paraId="03E432C5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let isLogin = false;</w:t>
      </w:r>
    </w:p>
    <w:p w14:paraId="0791ACC4">
      <w:pPr>
        <w:bidi w:val="0"/>
        <w:rPr>
          <w:rFonts w:hint="default"/>
          <w:sz w:val="24"/>
          <w:szCs w:val="24"/>
          <w:highlight w:val="cyan"/>
          <w:lang w:val="en-GB"/>
        </w:rPr>
      </w:pPr>
    </w:p>
    <w:p w14:paraId="710B06CF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if (isLogin) {</w:t>
      </w:r>
    </w:p>
    <w:p w14:paraId="6324061E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alert("Đã đăng nhập");</w:t>
      </w:r>
    </w:p>
    <w:p w14:paraId="525C779B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 else {</w:t>
      </w:r>
    </w:p>
    <w:p w14:paraId="1C921CC3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alert("Chưa đăng nhập");</w:t>
      </w:r>
    </w:p>
    <w:p w14:paraId="4F155F02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</w:t>
      </w:r>
    </w:p>
    <w:p w14:paraId="525135E9">
      <w:pPr>
        <w:bidi w:val="0"/>
        <w:rPr>
          <w:rFonts w:hint="default"/>
          <w:sz w:val="24"/>
          <w:szCs w:val="24"/>
          <w:lang w:val="en-GB"/>
        </w:rPr>
      </w:pPr>
    </w:p>
    <w:p w14:paraId="6B4C188A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let led = false;</w:t>
      </w:r>
    </w:p>
    <w:p w14:paraId="670711D4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4B581243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led = !led; // true   // đảo trạng thái</w:t>
      </w:r>
    </w:p>
    <w:p w14:paraId="3011D4DE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led = !led; // false</w:t>
      </w:r>
    </w:p>
    <w:p w14:paraId="7E46B60C">
      <w:pPr>
        <w:bidi w:val="0"/>
        <w:rPr>
          <w:rFonts w:hint="default"/>
          <w:sz w:val="24"/>
          <w:szCs w:val="24"/>
          <w:lang w:val="en-GB"/>
        </w:rPr>
      </w:pPr>
    </w:p>
    <w:p w14:paraId="6CEF721F">
      <w:pPr>
        <w:bidi w:val="0"/>
        <w:rPr>
          <w:rFonts w:hint="default"/>
          <w:sz w:val="24"/>
          <w:szCs w:val="24"/>
          <w:lang w:val="en-GB"/>
        </w:rPr>
      </w:pPr>
    </w:p>
    <w:p w14:paraId="12FF63D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1.3.4.Ký hiệu </w:t>
      </w:r>
    </w:p>
    <w:p w14:paraId="5A56D04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true / false   // viết thường, bắt buộc</w:t>
      </w:r>
    </w:p>
    <w:p w14:paraId="4B59F14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1.3.5.Lỗi rất hay gặp</w:t>
      </w:r>
    </w:p>
    <w:p w14:paraId="44ABF64E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</w:t>
      </w:r>
      <w:r>
        <w:rPr>
          <w:sz w:val="24"/>
          <w:szCs w:val="24"/>
        </w:rPr>
        <w:t xml:space="preserve">" </w:t>
      </w:r>
      <w:r>
        <w:rPr>
          <w:rFonts w:hint="default"/>
          <w:sz w:val="24"/>
          <w:szCs w:val="24"/>
          <w:lang w:val="en-GB"/>
        </w:rPr>
        <w:t>true</w:t>
      </w:r>
      <w:r>
        <w:rPr>
          <w:sz w:val="24"/>
          <w:szCs w:val="24"/>
        </w:rPr>
        <w:t>"</w:t>
      </w:r>
      <w:r>
        <w:rPr>
          <w:rFonts w:hint="default"/>
          <w:sz w:val="24"/>
          <w:szCs w:val="24"/>
          <w:lang w:val="en-GB"/>
        </w:rPr>
        <w:t xml:space="preserve">, </w:t>
      </w:r>
      <w:r>
        <w:rPr>
          <w:sz w:val="24"/>
          <w:szCs w:val="24"/>
        </w:rPr>
        <w:t>'</w:t>
      </w:r>
      <w:r>
        <w:rPr>
          <w:rFonts w:hint="default"/>
          <w:sz w:val="24"/>
          <w:szCs w:val="24"/>
          <w:lang w:val="en-GB"/>
        </w:rPr>
        <w:t>false</w:t>
      </w:r>
      <w:r>
        <w:rPr>
          <w:sz w:val="24"/>
          <w:szCs w:val="24"/>
        </w:rPr>
        <w:t xml:space="preserve"> '</w:t>
      </w:r>
      <w:r>
        <w:rPr>
          <w:rFonts w:hint="default"/>
          <w:sz w:val="24"/>
          <w:szCs w:val="24"/>
          <w:lang w:val="en-GB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  <w:lang w:val="en-GB"/>
          </w:rPr>
          <m:t>≠</m:t>
        </m:r>
      </m:oMath>
      <w:r>
        <w:rPr>
          <w:rFonts w:hint="default" w:ascii="Times New Roman" w:hAnsi="Cambria Math"/>
          <w:i w:val="0"/>
          <w:sz w:val="24"/>
          <w:szCs w:val="24"/>
          <w:lang w:val="en-GB"/>
        </w:rPr>
        <w:t xml:space="preserve"> true</w:t>
      </w:r>
    </w:p>
    <w:p w14:paraId="1852538D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51841C41">
      <w:pPr>
        <w:bidi w:val="0"/>
        <w:rPr>
          <w:rFonts w:hint="default" w:ascii="Times New Roman" w:hAnsi="Cambria Math"/>
          <w:i w:val="0"/>
          <w:color w:val="FF0000"/>
          <w:sz w:val="24"/>
          <w:szCs w:val="24"/>
          <w:highlight w:val="green"/>
          <w:lang w:val="en-GB"/>
        </w:rPr>
      </w:pPr>
      <w:r>
        <w:rPr>
          <w:rFonts w:hint="default" w:ascii="Times New Roman" w:hAnsi="Cambria Math"/>
          <w:i w:val="0"/>
          <w:color w:val="FF0000"/>
          <w:sz w:val="24"/>
          <w:szCs w:val="24"/>
          <w:highlight w:val="green"/>
          <w:lang w:val="en-GB"/>
        </w:rPr>
        <w:t>let a = "true";   // chuỗi, KHÔNG phải boolean</w:t>
      </w:r>
    </w:p>
    <w:p w14:paraId="22D8A59B">
      <w:pPr>
        <w:bidi w:val="0"/>
        <w:rPr>
          <w:rFonts w:hint="default" w:ascii="Times New Roman" w:hAnsi="Cambria Math"/>
          <w:i w:val="0"/>
          <w:color w:val="FF0000"/>
          <w:sz w:val="24"/>
          <w:szCs w:val="24"/>
          <w:highlight w:val="green"/>
          <w:lang w:val="en-GB"/>
        </w:rPr>
      </w:pPr>
      <w:r>
        <w:rPr>
          <w:rFonts w:hint="default" w:ascii="Times New Roman" w:hAnsi="Cambria Math"/>
          <w:i w:val="0"/>
          <w:color w:val="FF0000"/>
          <w:sz w:val="24"/>
          <w:szCs w:val="24"/>
          <w:highlight w:val="green"/>
          <w:lang w:val="en-GB"/>
        </w:rPr>
        <w:t>let b = "false";</w:t>
      </w:r>
    </w:p>
    <w:p w14:paraId="6EBBC62E">
      <w:pPr>
        <w:bidi w:val="0"/>
        <w:rPr>
          <w:rFonts w:hint="default" w:ascii="Times New Roman" w:hAnsi="Cambria Math"/>
          <w:i w:val="0"/>
          <w:color w:val="FF0000"/>
          <w:sz w:val="24"/>
          <w:szCs w:val="24"/>
          <w:highlight w:val="green"/>
          <w:lang w:val="en-GB"/>
        </w:rPr>
      </w:pPr>
    </w:p>
    <w:p w14:paraId="00118C0D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5AFD7367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68B7EC0C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5810C36C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01CB2EC7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3419F84F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227C37C4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038B9562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498CDDF6">
      <w:pPr>
        <w:bidi w:val="0"/>
        <w:rPr>
          <w:rFonts w:hint="default" w:ascii="Times New Roman" w:hAnsi="Cambria Math"/>
          <w:i w:val="0"/>
          <w:sz w:val="24"/>
          <w:szCs w:val="24"/>
          <w:lang w:val="en-GB"/>
        </w:rPr>
      </w:pPr>
    </w:p>
    <w:p w14:paraId="2F831D11">
      <w:p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>1.4.</w:t>
      </w:r>
      <w:r>
        <w:rPr>
          <w:sz w:val="24"/>
          <w:szCs w:val="24"/>
          <w:highlight w:val="cyan"/>
        </w:rPr>
        <w:t>Undefined – Chưa xác định</w:t>
      </w:r>
    </w:p>
    <w:p w14:paraId="0A5AD1A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1.4.1.Khái niệm</w:t>
      </w:r>
    </w:p>
    <w:p w14:paraId="2B6C6CF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Có biến, nhưng chưa có giá trị</w:t>
      </w:r>
    </w:p>
    <w:p w14:paraId="06C9A7C6">
      <w:pPr>
        <w:bidi w:val="0"/>
        <w:rPr>
          <w:rFonts w:hint="default"/>
          <w:sz w:val="24"/>
          <w:szCs w:val="24"/>
          <w:lang w:val="en-GB"/>
        </w:rPr>
      </w:pPr>
    </w:p>
    <w:p w14:paraId="6EEF9C95">
      <w:pPr>
        <w:bidi w:val="0"/>
        <w:ind w:left="0" w:leftChars="0" w:firstLine="240" w:firstLineChars="1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1.4.2.Cú pháp</w:t>
      </w:r>
    </w:p>
    <w:p w14:paraId="24FA54B4">
      <w:pPr>
        <w:bidi w:val="0"/>
        <w:ind w:firstLine="816" w:firstLineChars="34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let x;</w:t>
      </w:r>
    </w:p>
    <w:p w14:paraId="67566B37">
      <w:pPr>
        <w:bidi w:val="0"/>
        <w:ind w:firstLine="816" w:firstLineChars="340"/>
        <w:rPr>
          <w:rFonts w:hint="default"/>
          <w:sz w:val="24"/>
          <w:szCs w:val="24"/>
          <w:lang w:val="en-GB"/>
        </w:rPr>
      </w:pPr>
    </w:p>
    <w:p w14:paraId="7B7EEEEB">
      <w:pPr>
        <w:bidi w:val="0"/>
        <w:rPr>
          <w:rFonts w:hint="default"/>
          <w:sz w:val="24"/>
          <w:szCs w:val="24"/>
          <w:lang w:val="en-GB"/>
        </w:rPr>
      </w:pPr>
    </w:p>
    <w:p w14:paraId="3931E656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Trong đó :</w:t>
      </w:r>
    </w:p>
    <w:p w14:paraId="613B436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Biến x đã tồn tại</w:t>
      </w:r>
    </w:p>
    <w:p w14:paraId="6920038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-nhưng giá trị là undefined</w:t>
      </w:r>
    </w:p>
    <w:p w14:paraId="4EDD3E89">
      <w:pPr>
        <w:bidi w:val="0"/>
        <w:rPr>
          <w:rFonts w:hint="default"/>
          <w:sz w:val="24"/>
          <w:szCs w:val="24"/>
          <w:lang w:val="en-GB"/>
        </w:rPr>
      </w:pPr>
    </w:p>
    <w:p w14:paraId="23A74784">
      <w:pPr>
        <w:bidi w:val="0"/>
        <w:ind w:firstLine="816" w:firstLineChars="340"/>
        <w:rPr>
          <w:rFonts w:hint="default"/>
          <w:sz w:val="24"/>
          <w:szCs w:val="24"/>
          <w:lang w:val="en-GB"/>
        </w:rPr>
      </w:pPr>
    </w:p>
    <w:p w14:paraId="09422167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1.4.3.Examble</w:t>
      </w:r>
    </w:p>
    <w:p w14:paraId="697307A9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       Chưa nhận dữ liệu từ ESP</w:t>
      </w:r>
    </w:p>
    <w:p w14:paraId="47BEB982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let pwm;</w:t>
      </w:r>
    </w:p>
    <w:p w14:paraId="2B137A85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</w:p>
    <w:p w14:paraId="19CC529F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if (pwm === undefined) {</w:t>
      </w:r>
    </w:p>
    <w:p w14:paraId="4F4CBB59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console.log("Chưa nhận dữ liệu từ ESP");</w:t>
      </w:r>
    </w:p>
    <w:p w14:paraId="2909EBCF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48502FAA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</w:p>
    <w:p w14:paraId="1EE593CC">
      <w:pPr>
        <w:bidi w:val="0"/>
        <w:ind w:left="0" w:leftChars="0" w:firstLine="217" w:firstLineChars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   Hàm chưa truyền tham sô</w:t>
      </w:r>
    </w:p>
    <w:p w14:paraId="28C27167">
      <w:pPr>
        <w:bidi w:val="0"/>
        <w:ind w:left="0" w:leftChars="0" w:firstLine="217" w:firstLineChars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function setLed(val) {</w:t>
      </w:r>
    </w:p>
    <w:p w14:paraId="76976217">
      <w:pPr>
        <w:bidi w:val="0"/>
        <w:ind w:left="0" w:leftChars="0" w:firstLine="217" w:firstLineChars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console.log(val);</w:t>
      </w:r>
    </w:p>
    <w:p w14:paraId="1C0A6DDA">
      <w:pPr>
        <w:bidi w:val="0"/>
        <w:ind w:left="0" w:leftChars="0" w:firstLine="217" w:firstLineChars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</w:t>
      </w:r>
    </w:p>
    <w:p w14:paraId="1D6300FB">
      <w:pPr>
        <w:bidi w:val="0"/>
        <w:ind w:left="0" w:leftChars="0" w:firstLine="217" w:firstLineChars="0"/>
        <w:rPr>
          <w:rFonts w:hint="default"/>
          <w:sz w:val="24"/>
          <w:szCs w:val="24"/>
          <w:highlight w:val="cyan"/>
          <w:lang w:val="en-GB"/>
        </w:rPr>
      </w:pPr>
    </w:p>
    <w:p w14:paraId="0FFFA3FE">
      <w:pPr>
        <w:bidi w:val="0"/>
        <w:ind w:left="0" w:leftChars="0" w:firstLine="217" w:firstLineChars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setLed(); // val = undefined</w:t>
      </w:r>
    </w:p>
    <w:p w14:paraId="4AAB14DA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</w:p>
    <w:p w14:paraId="063164B3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let data;</w:t>
      </w:r>
    </w:p>
    <w:p w14:paraId="65608A5B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</w:p>
    <w:p w14:paraId="2C70C7CA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function receiveESP(val) {</w:t>
      </w:r>
    </w:p>
    <w:p w14:paraId="353B8C1C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data = val;</w:t>
      </w:r>
    </w:p>
    <w:p w14:paraId="405EBF3C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077BDD7B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</w:p>
    <w:p w14:paraId="73DA71A6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if (data === undefined) {</w:t>
      </w:r>
    </w:p>
    <w:p w14:paraId="5C748969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console.log("Chưa có dữ liệu");</w:t>
      </w:r>
    </w:p>
    <w:p w14:paraId="684B2FB9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 else {</w:t>
      </w:r>
    </w:p>
    <w:p w14:paraId="4E828407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console.log("Đã có dữ liệu:", data);</w:t>
      </w:r>
    </w:p>
    <w:p w14:paraId="1E138F2F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4FBF0621">
      <w:pPr>
        <w:bidi w:val="0"/>
        <w:ind w:left="0" w:leftChars="0" w:firstLine="217" w:firstLineChars="0"/>
        <w:rPr>
          <w:rFonts w:hint="default"/>
          <w:sz w:val="24"/>
          <w:szCs w:val="24"/>
          <w:highlight w:val="green"/>
          <w:lang w:val="en-GB"/>
        </w:rPr>
      </w:pPr>
    </w:p>
    <w:p w14:paraId="04FD2279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1.4.4.Ký hiệu</w:t>
      </w:r>
    </w:p>
    <w:p w14:paraId="0C8BCEFF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undefined</w:t>
      </w:r>
    </w:p>
    <w:p w14:paraId="472DC5A7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1.4.5.Lỗi</w:t>
      </w:r>
    </w:p>
    <w:p w14:paraId="0C3A4B8A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Dùng khi chưa gán là false</w:t>
      </w:r>
    </w:p>
    <w:p w14:paraId="20C90F48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Sai chính tả</w:t>
      </w:r>
    </w:p>
    <w:p w14:paraId="711C61C5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if (x == false) { }  // undefined không phải false</w:t>
      </w:r>
    </w:p>
    <w:p w14:paraId="0B5345FE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</w:p>
    <w:p w14:paraId="3000C30D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</w:p>
    <w:p w14:paraId="03CDF83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ab/>
      </w:r>
    </w:p>
    <w:p w14:paraId="62278BDE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1.5.null- Cố ý rỗng</w:t>
      </w:r>
    </w:p>
    <w:p w14:paraId="2378074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1.5.1.Khái niệm</w:t>
      </w:r>
    </w:p>
    <w:p w14:paraId="7A4CE23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Cố ý cho rỗng dùng để báo hiệu không  có ,riset dữ liệu</w:t>
      </w:r>
    </w:p>
    <w:p w14:paraId="4325D6E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1.5.2.Cú pháp</w:t>
      </w:r>
    </w:p>
    <w:p w14:paraId="7490400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let y = null;</w:t>
      </w:r>
    </w:p>
    <w:p w14:paraId="76195F2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1.5.3.Examble</w:t>
      </w:r>
    </w:p>
    <w:p w14:paraId="5DB8D14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Dùng để reset dữ liệu, quản lý bộ nhớ</w:t>
      </w:r>
    </w:p>
    <w:p w14:paraId="02C886B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1.5.4.Ký hiệu</w:t>
      </w:r>
    </w:p>
    <w:p w14:paraId="7A10A19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null</w:t>
      </w:r>
    </w:p>
    <w:p w14:paraId="7A88E2D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1.5.5.lỗi</w:t>
      </w:r>
    </w:p>
    <w:p w14:paraId="55233DD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Thường bị nhầm  với undefined</w:t>
      </w:r>
    </w:p>
    <w:p w14:paraId="5F1815DF">
      <w:pPr>
        <w:bidi w:val="0"/>
        <w:rPr>
          <w:rFonts w:hint="default"/>
          <w:sz w:val="24"/>
          <w:szCs w:val="24"/>
          <w:lang w:val="en-GB"/>
        </w:rPr>
      </w:pPr>
    </w:p>
    <w:p w14:paraId="17C92FEA">
      <w:p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>1.6.</w:t>
      </w:r>
      <w:r>
        <w:rPr>
          <w:sz w:val="24"/>
          <w:szCs w:val="24"/>
          <w:highlight w:val="cyan"/>
        </w:rPr>
        <w:t>Object – Nhóm dữ liệu</w:t>
      </w:r>
    </w:p>
    <w:p w14:paraId="121765D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1.6.1. Khái niệm</w:t>
      </w:r>
    </w:p>
    <w:p w14:paraId="6251163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Nhóm dữ liệu có tên</w:t>
      </w:r>
    </w:p>
    <w:p w14:paraId="441A2E4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1.6.2.Cú pháp</w:t>
      </w:r>
    </w:p>
    <w:p w14:paraId="44580F5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let led = { pin: 2, status: true };</w:t>
      </w:r>
    </w:p>
    <w:p w14:paraId="15132F9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1.6.3.Examble</w:t>
      </w:r>
    </w:p>
    <w:p w14:paraId="415B9D5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Dùng để cấu hình thiết bị</w:t>
      </w:r>
    </w:p>
    <w:p w14:paraId="0C805706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1.6.4.Ký hiệu</w:t>
      </w:r>
    </w:p>
    <w:p w14:paraId="2C59A765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 xml:space="preserve">        </w:t>
      </w:r>
      <w:r>
        <w:rPr>
          <w:sz w:val="24"/>
          <w:szCs w:val="24"/>
        </w:rPr>
        <w:t>{ } :</w:t>
      </w:r>
    </w:p>
    <w:p w14:paraId="53E8BD0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1.6.5.lỗi</w:t>
      </w:r>
    </w:p>
    <w:p w14:paraId="14E1B3D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Lỗi hay gặp thường quên dấu ,</w:t>
      </w:r>
    </w:p>
    <w:p w14:paraId="4B21F592">
      <w:pPr>
        <w:bidi w:val="0"/>
        <w:rPr>
          <w:rFonts w:hint="default"/>
          <w:sz w:val="24"/>
          <w:szCs w:val="24"/>
          <w:lang w:val="en-GB"/>
        </w:rPr>
      </w:pPr>
    </w:p>
    <w:p w14:paraId="2A34F574">
      <w:pPr>
        <w:bidi w:val="0"/>
        <w:rPr>
          <w:rFonts w:hint="default"/>
          <w:sz w:val="24"/>
          <w:szCs w:val="24"/>
          <w:lang w:val="en-GB"/>
        </w:rPr>
      </w:pPr>
    </w:p>
    <w:p w14:paraId="152FD8CE">
      <w:pPr>
        <w:bidi w:val="0"/>
        <w:rPr>
          <w:rFonts w:hint="default"/>
          <w:sz w:val="24"/>
          <w:szCs w:val="24"/>
          <w:lang w:val="en-GB"/>
        </w:rPr>
      </w:pPr>
    </w:p>
    <w:p w14:paraId="17403C2E">
      <w:pPr>
        <w:bidi w:val="0"/>
        <w:rPr>
          <w:rFonts w:hint="default"/>
          <w:sz w:val="24"/>
          <w:szCs w:val="24"/>
          <w:lang w:val="en-GB"/>
        </w:rPr>
      </w:pPr>
    </w:p>
    <w:p w14:paraId="3EDC8CCF">
      <w:pPr>
        <w:bidi w:val="0"/>
        <w:rPr>
          <w:rFonts w:hint="default"/>
          <w:sz w:val="24"/>
          <w:szCs w:val="24"/>
          <w:lang w:val="en-GB"/>
        </w:rPr>
      </w:pPr>
    </w:p>
    <w:p w14:paraId="6786BE55">
      <w:pPr>
        <w:bidi w:val="0"/>
        <w:rPr>
          <w:rFonts w:hint="default"/>
          <w:sz w:val="24"/>
          <w:szCs w:val="24"/>
          <w:lang w:val="en-GB"/>
        </w:rPr>
      </w:pPr>
    </w:p>
    <w:p w14:paraId="4126FE12">
      <w:pPr>
        <w:bidi w:val="0"/>
        <w:rPr>
          <w:rFonts w:hint="default"/>
          <w:sz w:val="24"/>
          <w:szCs w:val="24"/>
          <w:lang w:val="en-GB"/>
        </w:rPr>
      </w:pPr>
    </w:p>
    <w:p w14:paraId="2DB4C58D">
      <w:pPr>
        <w:bidi w:val="0"/>
        <w:rPr>
          <w:rFonts w:hint="default"/>
          <w:sz w:val="24"/>
          <w:szCs w:val="24"/>
          <w:lang w:val="en-GB"/>
        </w:rPr>
      </w:pPr>
    </w:p>
    <w:p w14:paraId="00FB61AE">
      <w:pPr>
        <w:bidi w:val="0"/>
        <w:rPr>
          <w:rFonts w:hint="default"/>
          <w:sz w:val="24"/>
          <w:szCs w:val="24"/>
          <w:lang w:val="en-GB"/>
        </w:rPr>
      </w:pPr>
    </w:p>
    <w:p w14:paraId="136CD38E">
      <w:pPr>
        <w:bidi w:val="0"/>
        <w:rPr>
          <w:rFonts w:hint="default"/>
          <w:sz w:val="24"/>
          <w:szCs w:val="24"/>
          <w:lang w:val="en-GB"/>
        </w:rPr>
      </w:pPr>
    </w:p>
    <w:p w14:paraId="337045C2">
      <w:pPr>
        <w:bidi w:val="0"/>
        <w:rPr>
          <w:rFonts w:hint="default"/>
          <w:sz w:val="24"/>
          <w:szCs w:val="24"/>
          <w:lang w:val="en-GB"/>
        </w:rPr>
      </w:pPr>
    </w:p>
    <w:p w14:paraId="3393E661">
      <w:pPr>
        <w:bidi w:val="0"/>
        <w:rPr>
          <w:rFonts w:hint="default"/>
          <w:sz w:val="24"/>
          <w:szCs w:val="24"/>
          <w:lang w:val="en-GB"/>
        </w:rPr>
      </w:pPr>
    </w:p>
    <w:p w14:paraId="6738ED5C">
      <w:pPr>
        <w:bidi w:val="0"/>
        <w:rPr>
          <w:rFonts w:hint="default"/>
          <w:sz w:val="24"/>
          <w:szCs w:val="24"/>
          <w:lang w:val="en-GB"/>
        </w:rPr>
      </w:pPr>
    </w:p>
    <w:p w14:paraId="52018900">
      <w:p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>1.7.</w:t>
      </w:r>
      <w:r>
        <w:rPr>
          <w:sz w:val="24"/>
          <w:szCs w:val="24"/>
          <w:highlight w:val="cyan"/>
        </w:rPr>
        <w:t>array – dãy (đặc biệt của object)</w:t>
      </w:r>
    </w:p>
    <w:p w14:paraId="7D3E40D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1.7.1.Khái niệm</w:t>
      </w:r>
    </w:p>
    <w:p w14:paraId="74CCB21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Danh sách dữ liệu</w:t>
      </w:r>
    </w:p>
    <w:p w14:paraId="5C3694D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1.7.2.Cú pháp</w:t>
      </w:r>
    </w:p>
    <w:p w14:paraId="1B3FCE8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let leds = [1, 2, 3];</w:t>
      </w:r>
    </w:p>
    <w:p w14:paraId="19347EC6">
      <w:pPr>
        <w:bidi w:val="0"/>
        <w:ind w:left="0" w:leftChars="0" w:firstLine="240" w:firstLineChars="1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1.7.3.Examble </w:t>
      </w:r>
    </w:p>
    <w:p w14:paraId="757B88D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36"/>
          <w:lang w:val="en-GB"/>
        </w:rPr>
        <w:t xml:space="preserve">   </w:t>
      </w:r>
      <w:r>
        <w:rPr>
          <w:rFonts w:hint="default"/>
          <w:sz w:val="24"/>
          <w:szCs w:val="24"/>
          <w:lang w:val="en-GB"/>
        </w:rPr>
        <w:t xml:space="preserve">     Chứ được nhiều led</w:t>
      </w:r>
    </w:p>
    <w:p w14:paraId="53D7594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+ Và chữu đự những thứ sau:</w:t>
      </w:r>
    </w:p>
    <w:p w14:paraId="6B2AD2DA">
      <w:pPr>
        <w:bidi w:val="0"/>
        <w:ind w:left="0" w:leftChars="0" w:firstLine="360" w:firstLineChars="150"/>
        <w:rPr>
          <w:rFonts w:hint="default"/>
          <w:sz w:val="24"/>
          <w:szCs w:val="24"/>
          <w:lang w:val="en-GB"/>
        </w:rPr>
      </w:pPr>
      <w:r>
        <w:rPr>
          <w:sz w:val="24"/>
          <w:szCs w:val="24"/>
        </w:rPr>
        <w:t>Số (Number):</w:t>
      </w:r>
    </w:p>
    <w:p w14:paraId="16434AF2">
      <w:pPr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Chuỗi (String):</w:t>
      </w:r>
    </w:p>
    <w:p w14:paraId="7A45F5BD">
      <w:pPr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Logic (Boolean): </w:t>
      </w:r>
    </w:p>
    <w:p w14:paraId="604CDEA7">
      <w:pPr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Đối tượng (Object): Các gói dữ liệu chi tiết ({ten: "A", tuoi: 20}). (Rất quan trọng)</w:t>
      </w:r>
    </w:p>
    <w:p w14:paraId="0EDD7D05">
      <w:pPr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Mảng khác (Nested Array): Mảng lồng trong mảng ([1, 2]).</w:t>
      </w:r>
    </w:p>
    <w:p w14:paraId="1275F846">
      <w:pPr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Hàm (Function): Chứa cả một đoạn code logic (ít dùng nhưng vẫn được).</w:t>
      </w:r>
    </w:p>
    <w:p w14:paraId="2BC308E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GB"/>
        </w:rPr>
        <w:t>1.7.4.Ký hiệu</w:t>
      </w:r>
    </w:p>
    <w:p w14:paraId="3C8B2E0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[  ]</w:t>
      </w:r>
    </w:p>
    <w:p w14:paraId="42F87E4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1.7.5.lỗi </w:t>
      </w:r>
    </w:p>
    <w:p w14:paraId="49A3FDC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…</w:t>
      </w:r>
    </w:p>
    <w:p w14:paraId="2277683A">
      <w:pPr>
        <w:bidi w:val="0"/>
        <w:rPr>
          <w:rFonts w:hint="default"/>
          <w:sz w:val="24"/>
          <w:szCs w:val="24"/>
          <w:lang w:val="en-GB"/>
        </w:rPr>
      </w:pPr>
    </w:p>
    <w:p w14:paraId="2B67B7B5">
      <w:pPr>
        <w:bidi w:val="0"/>
        <w:rPr>
          <w:rFonts w:hint="default"/>
          <w:sz w:val="24"/>
          <w:szCs w:val="24"/>
          <w:lang w:val="en-GB"/>
        </w:rPr>
      </w:pPr>
    </w:p>
    <w:p w14:paraId="4E97CC6A">
      <w:pPr>
        <w:bidi w:val="0"/>
        <w:rPr>
          <w:sz w:val="24"/>
          <w:szCs w:val="24"/>
          <w:highlight w:val="cyan"/>
        </w:rPr>
      </w:pPr>
      <w:r>
        <w:rPr>
          <w:rFonts w:hint="default"/>
          <w:sz w:val="24"/>
          <w:szCs w:val="24"/>
          <w:highlight w:val="cyan"/>
          <w:lang w:val="en-GB"/>
        </w:rPr>
        <w:t>1.8.</w:t>
      </w:r>
      <w:r>
        <w:rPr>
          <w:sz w:val="24"/>
          <w:szCs w:val="24"/>
          <w:highlight w:val="cyan"/>
        </w:rPr>
        <w:t>function – hàm là dữ liệu</w:t>
      </w:r>
    </w:p>
    <w:p w14:paraId="0724A54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1.8.1.Khái niệm function</w:t>
      </w:r>
    </w:p>
    <w:p w14:paraId="7D85D73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</w:t>
      </w:r>
      <w:r>
        <w:rPr>
          <w:sz w:val="24"/>
          <w:szCs w:val="24"/>
        </w:rPr>
        <w:t>Function là một khối lệnh có thể gọi lại để thực thi hành động</w:t>
      </w:r>
      <w:r>
        <w:rPr>
          <w:rFonts w:hint="default"/>
          <w:sz w:val="24"/>
          <w:szCs w:val="24"/>
          <w:lang w:val="en-GB"/>
        </w:rPr>
        <w:t>.</w:t>
      </w:r>
    </w:p>
    <w:p w14:paraId="61423A1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1.8.2.Cú pháp</w:t>
      </w:r>
    </w:p>
    <w:p w14:paraId="130B1FE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function batLed() {}</w:t>
      </w:r>
    </w:p>
    <w:p w14:paraId="02C7325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1.8.3.Examble</w:t>
      </w:r>
    </w:p>
    <w:p w14:paraId="42E1190F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Thực thi nhấn nút bật led</w:t>
      </w:r>
    </w:p>
    <w:p w14:paraId="13EECD4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1.8.4.Ký hiệu</w:t>
      </w:r>
    </w:p>
    <w:p w14:paraId="7E008F4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</w:t>
      </w:r>
      <w:r>
        <w:rPr>
          <w:rFonts w:hint="default"/>
          <w:sz w:val="24"/>
          <w:szCs w:val="24"/>
          <w:lang w:val="en-GB"/>
        </w:rPr>
        <w:tab/>
      </w:r>
      <w:r>
        <w:rPr>
          <w:rFonts w:hint="default"/>
          <w:sz w:val="24"/>
          <w:szCs w:val="24"/>
          <w:lang w:val="en-GB"/>
        </w:rPr>
        <w:t>( )   {  }</w:t>
      </w:r>
    </w:p>
    <w:p w14:paraId="63E3E56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1.8.5.Lỗi</w:t>
      </w:r>
    </w:p>
    <w:p w14:paraId="51DF8AC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…</w:t>
      </w:r>
    </w:p>
    <w:p w14:paraId="33B13B79">
      <w:pPr>
        <w:bidi w:val="0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0E4A492B">
      <w:pPr>
        <w:bidi w:val="0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3573104E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2.</w:t>
      </w:r>
      <w:r>
        <w:rPr>
          <w:rFonts w:hint="default"/>
          <w:color w:val="ED7D31" w:themeColor="accent2"/>
          <w:sz w:val="24"/>
          <w:szCs w:val="24"/>
          <w:highlight w:val="cyan"/>
          <w:lang w:val="en-GB"/>
          <w14:textFill>
            <w14:solidFill>
              <w14:schemeClr w14:val="accent2"/>
            </w14:solidFill>
          </w14:textFill>
        </w:rPr>
        <w:t>Biến</w:t>
      </w:r>
    </w:p>
    <w:p w14:paraId="28A13DF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2.1.Khái niệm</w:t>
      </w:r>
    </w:p>
    <w:p w14:paraId="3373760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Là cái hộp để chứa dữ liệu</w:t>
      </w:r>
    </w:p>
    <w:p w14:paraId="06C3AAF5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</w:t>
      </w:r>
      <w:r>
        <w:rPr>
          <w:rFonts w:hint="default"/>
          <w:sz w:val="24"/>
          <w:szCs w:val="24"/>
          <w:highlight w:val="green"/>
          <w:lang w:val="en-GB"/>
        </w:rPr>
        <w:t xml:space="preserve">    Biến khai báo trong hàm (let, const) → chỉ dùng được trong hàm.</w:t>
      </w:r>
    </w:p>
    <w:p w14:paraId="78E235AC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7728448C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function test() {</w:t>
      </w:r>
    </w:p>
    <w:p w14:paraId="1379638F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let a = 5;</w:t>
      </w:r>
    </w:p>
    <w:p w14:paraId="4F1364D6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}</w:t>
      </w:r>
    </w:p>
    <w:p w14:paraId="1DBA57CD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console.log(a); // ❌ lỗi</w:t>
      </w:r>
    </w:p>
    <w:p w14:paraId="27DE5B49">
      <w:pPr>
        <w:bidi w:val="0"/>
        <w:rPr>
          <w:rFonts w:hint="default"/>
          <w:sz w:val="24"/>
          <w:szCs w:val="24"/>
          <w:lang w:val="en-GB"/>
        </w:rPr>
      </w:pPr>
    </w:p>
    <w:p w14:paraId="04F18BF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2.2.Cú pháp của biến</w:t>
      </w:r>
    </w:p>
    <w:p w14:paraId="79A0A45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let </w:t>
      </w:r>
      <w:r>
        <w:rPr>
          <w:rFonts w:hint="default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x </w:t>
      </w:r>
      <w:r>
        <w:rPr>
          <w:rFonts w:hint="default"/>
          <w:sz w:val="24"/>
          <w:szCs w:val="24"/>
          <w:lang w:val="en-GB"/>
        </w:rPr>
        <w:t>= 10;</w:t>
      </w:r>
    </w:p>
    <w:p w14:paraId="5B8A922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Trong đó:</w:t>
      </w:r>
    </w:p>
    <w:p w14:paraId="752A32E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x : là biến</w:t>
      </w:r>
    </w:p>
    <w:p w14:paraId="049F4BE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2.3.Examble</w:t>
      </w:r>
    </w:p>
    <w:p w14:paraId="652EA57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Lưu trạng thái led</w:t>
      </w:r>
    </w:p>
    <w:p w14:paraId="75D1500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2.3.4. Ký hiệu</w:t>
      </w:r>
    </w:p>
    <w:p w14:paraId="6FFCC1C1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 xml:space="preserve">    </w:t>
      </w:r>
      <w:r>
        <w:rPr>
          <w:sz w:val="24"/>
          <w:szCs w:val="24"/>
        </w:rPr>
        <w:t>let const var</w:t>
      </w:r>
    </w:p>
    <w:p w14:paraId="68BB834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let : dùng khi thay đổi</w:t>
      </w:r>
    </w:p>
    <w:p w14:paraId="65E5E36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const : dùng khi không thay đổi</w:t>
      </w:r>
    </w:p>
    <w:p w14:paraId="19483EC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Var    : rất ít dùng</w:t>
      </w:r>
    </w:p>
    <w:p w14:paraId="5806217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2.3.5.Lỗi </w:t>
      </w:r>
    </w:p>
    <w:p w14:paraId="0C3B524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…   </w:t>
      </w:r>
    </w:p>
    <w:p w14:paraId="0BFEDEAF">
      <w:pPr>
        <w:bidi w:val="0"/>
        <w:rPr>
          <w:rFonts w:hint="default"/>
          <w:sz w:val="24"/>
          <w:szCs w:val="24"/>
          <w:lang w:val="en-GB"/>
        </w:rPr>
      </w:pPr>
    </w:p>
    <w:p w14:paraId="52288CCB">
      <w:pPr>
        <w:bidi w:val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3.</w:t>
      </w:r>
      <w:r>
        <w:rPr>
          <w:rFonts w:hint="default"/>
          <w:b/>
          <w:bCs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Hàm</w:t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5493910F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3.1.Khái niệm function</w:t>
      </w:r>
    </w:p>
    <w:p w14:paraId="01D34BD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Hành động </w:t>
      </w:r>
    </w:p>
    <w:p w14:paraId="254B220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3.2.Cú pháp</w:t>
      </w:r>
    </w:p>
    <w:p w14:paraId="21AF08B9">
      <w:pPr>
        <w:bidi w:val="0"/>
        <w:rPr>
          <w:rFonts w:hint="default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</w:pPr>
      <w:r>
        <w:rPr>
          <w:rFonts w:hint="default"/>
          <w:sz w:val="24"/>
          <w:szCs w:val="24"/>
          <w:lang w:val="en-GB"/>
        </w:rPr>
        <w:t xml:space="preserve">         function </w:t>
      </w:r>
      <w:r>
        <w:rPr>
          <w:rFonts w:hint="default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sum()</w:t>
      </w:r>
      <w:r>
        <w:rPr>
          <w:rFonts w:hint="default"/>
          <w:sz w:val="24"/>
          <w:szCs w:val="24"/>
          <w:lang w:val="en-GB"/>
        </w:rPr>
        <w:t xml:space="preserve"> {}</w:t>
      </w:r>
    </w:p>
    <w:p w14:paraId="3BD802B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3.3.Examble</w:t>
      </w:r>
    </w:p>
    <w:p w14:paraId="5619262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Gửi lệnh ESP</w:t>
      </w:r>
    </w:p>
    <w:p w14:paraId="3CF7B4A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3.4.Ký hiệu</w:t>
      </w:r>
    </w:p>
    <w:p w14:paraId="3442B9C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</w:t>
      </w:r>
      <w:r>
        <w:rPr>
          <w:rFonts w:hint="default"/>
          <w:sz w:val="24"/>
          <w:szCs w:val="24"/>
          <w:lang w:val="en-GB"/>
        </w:rPr>
        <w:tab/>
      </w:r>
      <w:r>
        <w:rPr>
          <w:rFonts w:hint="default"/>
          <w:sz w:val="24"/>
          <w:szCs w:val="24"/>
          <w:lang w:val="en-GB"/>
        </w:rPr>
        <w:t xml:space="preserve">( )   </w:t>
      </w:r>
    </w:p>
    <w:p w14:paraId="0152F3F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3.5.Lỗi</w:t>
      </w:r>
    </w:p>
    <w:p w14:paraId="281EE60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</w:t>
      </w:r>
      <w:r>
        <w:rPr>
          <w:sz w:val="24"/>
          <w:szCs w:val="24"/>
        </w:rPr>
        <w:t>❌ Không return khi cần</w:t>
      </w:r>
    </w:p>
    <w:p w14:paraId="2BE36C12">
      <w:pPr>
        <w:bidi w:val="0"/>
        <w:rPr>
          <w:rFonts w:hint="default"/>
          <w:sz w:val="24"/>
          <w:szCs w:val="24"/>
          <w:lang w:val="en-GB"/>
        </w:rPr>
      </w:pPr>
    </w:p>
    <w:p w14:paraId="639F47A6">
      <w:pPr>
        <w:bidi w:val="0"/>
        <w:rPr>
          <w:rFonts w:hint="default"/>
          <w:sz w:val="24"/>
          <w:szCs w:val="24"/>
          <w:lang w:val="en-GB"/>
        </w:rPr>
      </w:pPr>
    </w:p>
    <w:p w14:paraId="0C6C6C05">
      <w:pPr>
        <w:bidi w:val="0"/>
        <w:rPr>
          <w:rFonts w:hint="default"/>
          <w:b/>
          <w:bCs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sz w:val="24"/>
          <w:szCs w:val="24"/>
          <w:lang w:val="en-GB"/>
        </w:rPr>
        <w:t>4.</w:t>
      </w:r>
      <w:r>
        <w:rPr>
          <w:rFonts w:hint="default"/>
          <w:b/>
          <w:bCs/>
          <w:color w:val="00B050"/>
          <w:sz w:val="24"/>
          <w:szCs w:val="24"/>
          <w:lang w:val="en-GB"/>
        </w:rPr>
        <w:t>Tham số</w:t>
      </w:r>
    </w:p>
    <w:p w14:paraId="509F17D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4.1.Khái niệm</w:t>
      </w:r>
    </w:p>
    <w:p w14:paraId="32B1B52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Là dữ liệu truyền vào ham</w:t>
      </w:r>
    </w:p>
    <w:p w14:paraId="65E2971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4.2.Cú pháp</w:t>
      </w:r>
    </w:p>
    <w:p w14:paraId="2A8731F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function </w:t>
      </w:r>
      <w:r>
        <w:rPr>
          <w:rFonts w:hint="default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setLed(</w:t>
      </w:r>
      <w:r>
        <w:rPr>
          <w:rFonts w:hint="default"/>
          <w:color w:val="00B050"/>
          <w:sz w:val="24"/>
          <w:szCs w:val="24"/>
          <w:lang w:val="en-GB"/>
        </w:rPr>
        <w:t>m</w:t>
      </w:r>
      <w:r>
        <w:rPr>
          <w:rFonts w:hint="default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)</w:t>
      </w:r>
      <w:r>
        <w:rPr>
          <w:rFonts w:hint="default"/>
          <w:sz w:val="24"/>
          <w:szCs w:val="24"/>
          <w:lang w:val="en-GB"/>
        </w:rPr>
        <w:t xml:space="preserve"> {}</w:t>
      </w:r>
    </w:p>
    <w:p w14:paraId="29548ABE">
      <w:pPr>
        <w:bidi w:val="0"/>
        <w:rPr>
          <w:rFonts w:hint="default"/>
          <w:sz w:val="24"/>
          <w:szCs w:val="24"/>
          <w:lang w:val="en-GB"/>
        </w:rPr>
      </w:pPr>
    </w:p>
    <w:p w14:paraId="6308BE3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Trong đó :</w:t>
      </w:r>
    </w:p>
    <w:p w14:paraId="75B13B3F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color w:val="00B050"/>
          <w:sz w:val="24"/>
          <w:szCs w:val="24"/>
          <w:lang w:val="en-GB"/>
        </w:rPr>
        <w:t xml:space="preserve">m  </w:t>
      </w:r>
      <w:r>
        <w:rPr>
          <w:rFonts w:hint="default"/>
          <w:sz w:val="24"/>
          <w:szCs w:val="24"/>
          <w:lang w:val="en-GB"/>
        </w:rPr>
        <w:t>:là tham sô</w:t>
      </w:r>
    </w:p>
    <w:p w14:paraId="19338F4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function : là từ khóa</w:t>
      </w:r>
    </w:p>
    <w:p w14:paraId="445BFB2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setLed  : là hàm</w:t>
      </w:r>
    </w:p>
    <w:p w14:paraId="45E15CFD">
      <w:pPr>
        <w:bidi w:val="0"/>
        <w:rPr>
          <w:rFonts w:hint="default"/>
          <w:color w:val="00B050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4.3.Examble</w:t>
      </w:r>
    </w:p>
    <w:p w14:paraId="6259C936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color w:val="00B050"/>
          <w:sz w:val="24"/>
          <w:szCs w:val="24"/>
          <w:lang w:val="en-GB"/>
        </w:rPr>
        <w:t xml:space="preserve">   m   </w:t>
      </w:r>
      <w:r>
        <w:rPr>
          <w:rFonts w:hint="default"/>
          <w:sz w:val="24"/>
          <w:szCs w:val="24"/>
          <w:lang w:val="en-GB"/>
        </w:rPr>
        <w:t>= 0 / 1</w:t>
      </w:r>
    </w:p>
    <w:p w14:paraId="573CBD8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4.4.Ký hiệu</w:t>
      </w:r>
    </w:p>
    <w:p w14:paraId="635B93E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( )</w:t>
      </w:r>
    </w:p>
    <w:p w14:paraId="677777D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4.5.lỗi hay gặp</w:t>
      </w:r>
    </w:p>
    <w:p w14:paraId="4CC247A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Thường nhầm kiểu dữ liệu </w:t>
      </w:r>
    </w:p>
    <w:p w14:paraId="2D887111">
      <w:pPr>
        <w:bidi w:val="0"/>
        <w:rPr>
          <w:rFonts w:hint="default"/>
          <w:sz w:val="24"/>
          <w:szCs w:val="24"/>
          <w:lang w:val="en-GB"/>
        </w:rPr>
      </w:pPr>
    </w:p>
    <w:p w14:paraId="75887CF2">
      <w:pPr>
        <w:bidi w:val="0"/>
        <w:rPr>
          <w:rFonts w:hint="default"/>
          <w:sz w:val="24"/>
          <w:szCs w:val="24"/>
          <w:lang w:val="en-GB"/>
        </w:rPr>
      </w:pPr>
    </w:p>
    <w:p w14:paraId="3BC1E31C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5.Điều kiện</w:t>
      </w:r>
    </w:p>
    <w:p w14:paraId="574F857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5.1.Khái niệm</w:t>
      </w:r>
    </w:p>
    <w:p w14:paraId="4FC1C50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Quyết định theo đúng/sai</w:t>
      </w:r>
    </w:p>
    <w:p w14:paraId="4642D45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5.2.Cú pháp</w:t>
      </w:r>
    </w:p>
    <w:p w14:paraId="6093614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if (x &gt; 0) {}</w:t>
      </w:r>
    </w:p>
    <w:p w14:paraId="138F9B7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5.3.Examble</w:t>
      </w:r>
    </w:p>
    <w:p w14:paraId="7175C4F2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 xml:space="preserve">      </w:t>
      </w:r>
      <w:r>
        <w:rPr>
          <w:sz w:val="24"/>
          <w:szCs w:val="24"/>
        </w:rPr>
        <w:t>Nếu nhiệt độ cao → bật quạt</w:t>
      </w:r>
    </w:p>
    <w:p w14:paraId="0134390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5.4.Ký hiệu</w:t>
      </w:r>
    </w:p>
    <w:p w14:paraId="461CEB8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if else</w:t>
      </w:r>
    </w:p>
    <w:p w14:paraId="39764706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5.5.lỗi</w:t>
      </w:r>
    </w:p>
    <w:p w14:paraId="75DF8FF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Trong hàmđiều kiện tuyệt đối ko dùng dấu =</w:t>
      </w:r>
    </w:p>
    <w:p w14:paraId="4ADD4011">
      <w:pPr>
        <w:bidi w:val="0"/>
        <w:rPr>
          <w:rFonts w:hint="default"/>
          <w:sz w:val="24"/>
          <w:szCs w:val="24"/>
          <w:lang w:val="en-GB"/>
        </w:rPr>
      </w:pPr>
    </w:p>
    <w:p w14:paraId="2A5F46FF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6.Vòng lặp</w:t>
      </w:r>
    </w:p>
    <w:p w14:paraId="2E2F354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6.1.Khái niệm</w:t>
      </w:r>
    </w:p>
    <w:p w14:paraId="192CEF9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Lặp lại</w:t>
      </w:r>
    </w:p>
    <w:p w14:paraId="10851E4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6.2.Cú pháp của vòng lặp</w:t>
      </w:r>
    </w:p>
    <w:p w14:paraId="6D3F9F3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for(let i=0;i&lt;5;i++){}</w:t>
      </w:r>
    </w:p>
    <w:p w14:paraId="008DAE2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Trong đó</w:t>
      </w:r>
    </w:p>
    <w:p w14:paraId="0FE4C9F8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for : vòng lặp</w:t>
      </w:r>
    </w:p>
    <w:p w14:paraId="5CAE20B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let :hàm khai  báo biến </w:t>
      </w:r>
    </w:p>
    <w:p w14:paraId="3EC38EC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i++ : tăng i thêm 1 đơn vị </w:t>
      </w:r>
    </w:p>
    <w:p w14:paraId="1C40A1F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i += 1  : tăng i thêm 1 đơn vị </w:t>
      </w:r>
    </w:p>
    <w:p w14:paraId="7B48CB5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 *= 3  : lấy i hiện tại x3</w:t>
      </w:r>
    </w:p>
    <w:p w14:paraId="7FE889A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 /= 3  : lấy i hiện tai /3</w:t>
      </w:r>
    </w:p>
    <w:p w14:paraId="22539EFD">
      <w:pPr>
        <w:bidi w:val="0"/>
        <w:rPr>
          <w:rFonts w:hint="default"/>
          <w:sz w:val="24"/>
          <w:szCs w:val="24"/>
          <w:lang w:val="en-GB"/>
        </w:rPr>
      </w:pPr>
    </w:p>
    <w:p w14:paraId="74735A6D">
      <w:pPr>
        <w:bidi w:val="0"/>
        <w:rPr>
          <w:rFonts w:hint="default"/>
          <w:sz w:val="24"/>
          <w:szCs w:val="24"/>
          <w:lang w:val="en-GB"/>
        </w:rPr>
      </w:pPr>
    </w:p>
    <w:p w14:paraId="01B6FE19">
      <w:pPr>
        <w:bidi w:val="0"/>
        <w:rPr>
          <w:rFonts w:hint="default"/>
          <w:sz w:val="24"/>
          <w:szCs w:val="24"/>
          <w:lang w:val="en-GB"/>
        </w:rPr>
      </w:pPr>
    </w:p>
    <w:p w14:paraId="6D40448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i--  : giảm i thêm 1 đơn vị</w:t>
      </w:r>
    </w:p>
    <w:p w14:paraId="6339AC4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 += 2 : tăng i thêm 2 đơn vị</w:t>
      </w:r>
    </w:p>
    <w:p w14:paraId="1BA9CB4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 -= 2   : giảm I thêm 2 đơn vị</w:t>
      </w:r>
    </w:p>
    <w:p w14:paraId="2D204C9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</w:t>
      </w:r>
    </w:p>
    <w:p w14:paraId="01F53A7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6.3.Ký hiệu </w:t>
      </w:r>
    </w:p>
    <w:p w14:paraId="486445C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for while</w:t>
      </w:r>
    </w:p>
    <w:p w14:paraId="61438A4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6.4.</w:t>
      </w:r>
      <w:r>
        <w:rPr>
          <w:rFonts w:hint="default"/>
          <w:sz w:val="24"/>
          <w:szCs w:val="24"/>
          <w:lang w:val="en-GB"/>
        </w:rPr>
        <w:tab/>
      </w:r>
      <w:r>
        <w:rPr>
          <w:rFonts w:hint="default"/>
          <w:sz w:val="24"/>
          <w:szCs w:val="24"/>
          <w:lang w:val="en-GB"/>
        </w:rPr>
        <w:t>Examble</w:t>
      </w:r>
    </w:p>
    <w:p w14:paraId="72CA0ACD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</w:t>
      </w:r>
      <w:r>
        <w:rPr>
          <w:rFonts w:hint="default"/>
          <w:sz w:val="24"/>
          <w:szCs w:val="24"/>
          <w:highlight w:val="green"/>
          <w:lang w:val="en-GB"/>
        </w:rPr>
        <w:t xml:space="preserve">  let i = 4;</w:t>
      </w:r>
    </w:p>
    <w:p w14:paraId="4F54CC6D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i++;</w:t>
      </w:r>
    </w:p>
    <w:p w14:paraId="444161C3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// i bây giờ = 5</w:t>
      </w:r>
    </w:p>
    <w:p w14:paraId="1E50D3A6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E103946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75995B3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for (let i = 0; i &lt; 10; i += 2) {</w:t>
      </w:r>
    </w:p>
    <w:p w14:paraId="48C53ECF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console.log(i);</w:t>
      </w:r>
    </w:p>
    <w:p w14:paraId="074AFC3A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}</w:t>
      </w:r>
    </w:p>
    <w:p w14:paraId="5C7A8787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KQ </w:t>
      </w:r>
    </w:p>
    <w:p w14:paraId="4D7D2A29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</w:t>
      </w:r>
    </w:p>
    <w:p w14:paraId="6EA86CD5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</w:p>
    <w:p w14:paraId="4B00325A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</w:t>
      </w:r>
    </w:p>
    <w:p w14:paraId="1008F074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6</w:t>
      </w:r>
    </w:p>
    <w:p w14:paraId="0160BFFD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8</w:t>
      </w:r>
    </w:p>
    <w:p w14:paraId="74A1DABB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BC41CF6">
      <w:pPr>
        <w:bidi w:val="0"/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let a = 2;</w:t>
      </w:r>
    </w:p>
    <w:p w14:paraId="19930473">
      <w:pPr>
        <w:bidi w:val="0"/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console.log(a); // 2</w:t>
      </w:r>
    </w:p>
    <w:p w14:paraId="0F1B9D06">
      <w:pPr>
        <w:bidi w:val="0"/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A7030D0">
      <w:pPr>
        <w:bidi w:val="0"/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 *= 3;         // a = a * 3</w:t>
      </w:r>
    </w:p>
    <w:p w14:paraId="0542A8CF">
      <w:pPr>
        <w:bidi w:val="0"/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4"/>
          <w:szCs w:val="24"/>
          <w:highlight w:val="cya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console.log(a); // 6</w:t>
      </w:r>
    </w:p>
    <w:p w14:paraId="42F1BF07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28BF493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12D1D9C">
      <w:pPr>
        <w:bidi w:val="0"/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</w:pPr>
    </w:p>
    <w:p w14:paraId="6323A1FF">
      <w:pPr>
        <w:bidi w:val="0"/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  <w:t>let sang = 10;</w:t>
      </w:r>
    </w:p>
    <w:p w14:paraId="6998E8D2">
      <w:pPr>
        <w:bidi w:val="0"/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</w:pPr>
    </w:p>
    <w:p w14:paraId="428A7F1D">
      <w:pPr>
        <w:bidi w:val="0"/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  <w:t>sang *= 2; // sáng hơn</w:t>
      </w:r>
    </w:p>
    <w:p w14:paraId="294862CF">
      <w:pPr>
        <w:bidi w:val="0"/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  <w:t>console.log(sang); // 20</w:t>
      </w:r>
    </w:p>
    <w:p w14:paraId="35EC692B">
      <w:pPr>
        <w:bidi w:val="0"/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</w:pPr>
    </w:p>
    <w:p w14:paraId="4EA14846">
      <w:pPr>
        <w:bidi w:val="0"/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  <w:t>sang /= 2; // mờ đi</w:t>
      </w:r>
    </w:p>
    <w:p w14:paraId="7A19B85F">
      <w:pPr>
        <w:bidi w:val="0"/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highlight w:val="none"/>
          <w:lang w:val="en-GB"/>
          <w14:textFill>
            <w14:solidFill>
              <w14:schemeClr w14:val="accent1"/>
            </w14:solidFill>
          </w14:textFill>
        </w:rPr>
        <w:t>console.log(sang); // 10</w:t>
      </w:r>
    </w:p>
    <w:p w14:paraId="3C120D7B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9678765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CD98519">
      <w:pPr>
        <w:bidi w:val="0"/>
        <w:rPr>
          <w:rFonts w:hint="default"/>
          <w:color w:val="404040" w:themeColor="text1" w:themeTint="BF"/>
          <w:sz w:val="24"/>
          <w:szCs w:val="24"/>
          <w:highlight w:val="green"/>
          <w:lang w:val="en-GB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D8E3CF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6.5.Lỗi</w:t>
      </w:r>
    </w:p>
    <w:p w14:paraId="453C1A78">
      <w:pPr>
        <w:bidi w:val="0"/>
        <w:ind w:firstLine="576" w:firstLineChars="24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Thường nghĩ là lặp vô hạn nhưng không</w:t>
      </w:r>
    </w:p>
    <w:p w14:paraId="13EF3CF5">
      <w:pPr>
        <w:bidi w:val="0"/>
        <w:ind w:firstLine="576" w:firstLineChars="240"/>
        <w:rPr>
          <w:rFonts w:hint="default"/>
          <w:sz w:val="24"/>
          <w:szCs w:val="24"/>
          <w:lang w:val="en-GB"/>
        </w:rPr>
      </w:pPr>
    </w:p>
    <w:p w14:paraId="183256DA">
      <w:pPr>
        <w:bidi w:val="0"/>
        <w:ind w:firstLine="576" w:firstLineChars="240"/>
        <w:rPr>
          <w:rFonts w:hint="default"/>
          <w:sz w:val="24"/>
          <w:szCs w:val="24"/>
          <w:lang w:val="en-GB"/>
        </w:rPr>
      </w:pPr>
    </w:p>
    <w:p w14:paraId="59B81846">
      <w:pPr>
        <w:bidi w:val="0"/>
        <w:rPr>
          <w:rFonts w:hint="default"/>
          <w:b/>
          <w:bCs/>
          <w:color w:val="auto"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highlight w:val="cyan"/>
          <w:lang w:val="en-GB"/>
        </w:rPr>
        <w:t>7.Biến trong hàm</w:t>
      </w:r>
    </w:p>
    <w:p w14:paraId="5AA7C939">
      <w:pPr>
        <w:bidi w:val="0"/>
        <w:rPr>
          <w:rFonts w:hint="default"/>
          <w:sz w:val="24"/>
          <w:szCs w:val="24"/>
          <w:lang w:val="en-GB"/>
        </w:rPr>
      </w:pPr>
    </w:p>
    <w:p w14:paraId="0F8DC1D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7.1.Khái niệm</w:t>
      </w:r>
    </w:p>
    <w:p w14:paraId="072A897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Chỉ số trong hàm</w:t>
      </w:r>
    </w:p>
    <w:p w14:paraId="66611759">
      <w:pPr>
        <w:bidi w:val="0"/>
        <w:rPr>
          <w:rFonts w:hint="default"/>
          <w:sz w:val="24"/>
          <w:szCs w:val="24"/>
          <w:lang w:val="en-GB"/>
        </w:rPr>
      </w:pPr>
    </w:p>
    <w:p w14:paraId="3B7C73F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7.2.Cú pháp</w:t>
      </w:r>
    </w:p>
    <w:p w14:paraId="71FF358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function test(x) {</w:t>
      </w:r>
    </w:p>
    <w:p w14:paraId="3C8F303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let </w:t>
      </w:r>
      <w:r>
        <w:rPr>
          <w:rFonts w:hint="default"/>
          <w:sz w:val="24"/>
          <w:szCs w:val="24"/>
          <w:highlight w:val="none"/>
          <w:lang w:val="en-GB"/>
        </w:rPr>
        <w:t xml:space="preserve">a </w:t>
      </w:r>
      <w:r>
        <w:rPr>
          <w:rFonts w:hint="default"/>
          <w:sz w:val="24"/>
          <w:szCs w:val="24"/>
          <w:lang w:val="en-GB"/>
        </w:rPr>
        <w:t>= 5;</w:t>
      </w:r>
    </w:p>
    <w:p w14:paraId="10033CE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50D8E2B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Trong đó:</w:t>
      </w:r>
    </w:p>
    <w:p w14:paraId="2FFC01D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function  : là từ khóa</w:t>
      </w:r>
    </w:p>
    <w:p w14:paraId="434D86A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text  : là hàm</w:t>
      </w:r>
    </w:p>
    <w:p w14:paraId="3D186B1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a  </w:t>
      </w:r>
      <w:r>
        <w:rPr>
          <w:rFonts w:hint="default"/>
          <w:sz w:val="24"/>
          <w:szCs w:val="24"/>
          <w:lang w:val="en-GB"/>
        </w:rPr>
        <w:t>: là biến</w:t>
      </w:r>
    </w:p>
    <w:p w14:paraId="33233EE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let  : là từ khóa khai báo biến</w:t>
      </w:r>
    </w:p>
    <w:p w14:paraId="21B0A09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=  : toán từ gán</w:t>
      </w:r>
    </w:p>
    <w:p w14:paraId="72ACD721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;    : kết thúc câu lệnh</w:t>
      </w:r>
    </w:p>
    <w:p w14:paraId="29E601BD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</w:p>
    <w:p w14:paraId="60D4A929">
      <w:pPr>
        <w:bidi w:val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x   : x cũng có thể là tham sô cũng có thể là biến và tùy vào vai trò</w:t>
      </w:r>
    </w:p>
    <w:p w14:paraId="12B90A2F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</w:p>
    <w:p w14:paraId="228A1946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7.3.Examble </w:t>
      </w:r>
    </w:p>
    <w:p w14:paraId="2954988C">
      <w:pPr>
        <w:bidi w:val="0"/>
        <w:ind w:left="0" w:leftChars="0" w:firstLine="0" w:firstLineChars="0"/>
        <w:rPr>
          <w:rFonts w:hint="default"/>
          <w:color w:val="auto"/>
          <w:sz w:val="24"/>
          <w:szCs w:val="24"/>
          <w:highlight w:val="green"/>
          <w:lang w:val="en-GB"/>
        </w:rPr>
      </w:pPr>
      <w:r>
        <w:rPr>
          <w:rFonts w:hint="default"/>
          <w:color w:val="auto"/>
          <w:sz w:val="24"/>
          <w:szCs w:val="24"/>
          <w:highlight w:val="green"/>
          <w:lang w:val="en-GB"/>
        </w:rPr>
        <w:t>Khi x là tham số nhận trá trị từ ngoài truyền vào</w:t>
      </w:r>
    </w:p>
    <w:p w14:paraId="7A60737A">
      <w:pPr>
        <w:bidi w:val="0"/>
        <w:rPr>
          <w:rFonts w:hint="default"/>
          <w:color w:val="auto"/>
          <w:sz w:val="24"/>
          <w:szCs w:val="24"/>
          <w:highlight w:val="green"/>
          <w:lang w:val="en-GB"/>
        </w:rPr>
      </w:pPr>
      <w:r>
        <w:rPr>
          <w:rFonts w:hint="default"/>
          <w:color w:val="auto"/>
          <w:sz w:val="24"/>
          <w:szCs w:val="24"/>
          <w:highlight w:val="green"/>
          <w:lang w:val="en-GB"/>
        </w:rPr>
        <w:t>test(10); // x = 10</w:t>
      </w:r>
    </w:p>
    <w:p w14:paraId="10D27A2F">
      <w:pPr>
        <w:bidi w:val="0"/>
        <w:rPr>
          <w:rFonts w:hint="default"/>
          <w:color w:val="auto"/>
          <w:sz w:val="24"/>
          <w:szCs w:val="24"/>
          <w:highlight w:val="green"/>
          <w:lang w:val="en-GB"/>
        </w:rPr>
      </w:pPr>
    </w:p>
    <w:p w14:paraId="4C4F5BBE">
      <w:pPr>
        <w:bidi w:val="0"/>
        <w:rPr>
          <w:rFonts w:hint="default"/>
          <w:color w:val="auto"/>
          <w:sz w:val="24"/>
          <w:szCs w:val="24"/>
          <w:highlight w:val="green"/>
          <w:lang w:val="en-GB"/>
        </w:rPr>
      </w:pPr>
      <w:r>
        <w:rPr>
          <w:rFonts w:hint="default"/>
          <w:color w:val="auto"/>
          <w:sz w:val="24"/>
          <w:szCs w:val="24"/>
          <w:highlight w:val="green"/>
          <w:lang w:val="en-GB"/>
        </w:rPr>
        <w:t>function test(x) {</w:t>
      </w:r>
    </w:p>
    <w:p w14:paraId="6860ABEB">
      <w:pPr>
        <w:bidi w:val="0"/>
        <w:rPr>
          <w:rFonts w:hint="default"/>
          <w:color w:val="auto"/>
          <w:sz w:val="24"/>
          <w:szCs w:val="24"/>
          <w:highlight w:val="green"/>
          <w:lang w:val="en-GB"/>
        </w:rPr>
      </w:pPr>
      <w:r>
        <w:rPr>
          <w:rFonts w:hint="default"/>
          <w:color w:val="auto"/>
          <w:sz w:val="24"/>
          <w:szCs w:val="24"/>
          <w:highlight w:val="green"/>
          <w:lang w:val="en-GB"/>
        </w:rPr>
        <w:t xml:space="preserve">  let a = 5;</w:t>
      </w:r>
    </w:p>
    <w:p w14:paraId="64A96EE9">
      <w:pPr>
        <w:bidi w:val="0"/>
        <w:rPr>
          <w:rFonts w:hint="default"/>
          <w:color w:val="auto"/>
          <w:sz w:val="24"/>
          <w:szCs w:val="24"/>
          <w:highlight w:val="green"/>
          <w:lang w:val="en-GB"/>
        </w:rPr>
      </w:pPr>
      <w:r>
        <w:rPr>
          <w:rFonts w:hint="default"/>
          <w:color w:val="auto"/>
          <w:sz w:val="24"/>
          <w:szCs w:val="24"/>
          <w:highlight w:val="green"/>
          <w:lang w:val="en-GB"/>
        </w:rPr>
        <w:t>}</w:t>
      </w:r>
    </w:p>
    <w:p w14:paraId="5F34B0AE">
      <w:pPr>
        <w:bidi w:val="0"/>
        <w:rPr>
          <w:rFonts w:hint="default"/>
          <w:color w:val="auto"/>
          <w:sz w:val="24"/>
          <w:szCs w:val="24"/>
          <w:highlight w:val="green"/>
          <w:lang w:val="en-GB"/>
        </w:rPr>
      </w:pPr>
    </w:p>
    <w:p w14:paraId="31F00FFD">
      <w:pPr>
        <w:bidi w:val="0"/>
        <w:rPr>
          <w:rFonts w:hint="default"/>
          <w:color w:val="auto"/>
          <w:sz w:val="24"/>
          <w:szCs w:val="24"/>
          <w:highlight w:val="green"/>
          <w:lang w:val="en-GB"/>
        </w:rPr>
      </w:pPr>
    </w:p>
    <w:p w14:paraId="6413CFDE">
      <w:pPr>
        <w:bidi w:val="0"/>
        <w:ind w:left="0" w:leftChars="0" w:firstLine="0" w:firstLineChars="0"/>
        <w:rPr>
          <w:rFonts w:hint="default"/>
          <w:color w:val="auto"/>
          <w:sz w:val="24"/>
          <w:szCs w:val="24"/>
          <w:highlight w:val="cyan"/>
          <w:lang w:val="en-GB"/>
        </w:rPr>
      </w:pPr>
      <w:r>
        <w:rPr>
          <w:rFonts w:hint="default"/>
          <w:color w:val="auto"/>
          <w:sz w:val="24"/>
          <w:szCs w:val="24"/>
          <w:highlight w:val="cyan"/>
          <w:lang w:val="en-GB"/>
        </w:rPr>
        <w:t>Khi x là biến về mặt kỹ thuật khi x để lưu giá trị,có thể thay đổi</w:t>
      </w:r>
    </w:p>
    <w:p w14:paraId="452B6214">
      <w:pPr>
        <w:bidi w:val="0"/>
        <w:ind w:left="0" w:leftChars="0" w:firstLine="0" w:firstLineChars="0"/>
        <w:rPr>
          <w:rFonts w:hint="default"/>
          <w:color w:val="auto"/>
          <w:sz w:val="24"/>
          <w:szCs w:val="24"/>
          <w:highlight w:val="cyan"/>
          <w:lang w:val="en-GB"/>
        </w:rPr>
      </w:pPr>
      <w:r>
        <w:rPr>
          <w:rFonts w:hint="default"/>
          <w:color w:val="auto"/>
          <w:sz w:val="24"/>
          <w:szCs w:val="24"/>
          <w:highlight w:val="cyan"/>
          <w:lang w:val="en-GB"/>
        </w:rPr>
        <w:t xml:space="preserve">       function test(x) {</w:t>
      </w:r>
    </w:p>
    <w:p w14:paraId="61D79195">
      <w:pPr>
        <w:bidi w:val="0"/>
        <w:ind w:left="0" w:leftChars="0" w:firstLine="0" w:firstLineChars="0"/>
        <w:rPr>
          <w:rFonts w:hint="default"/>
          <w:color w:val="auto"/>
          <w:sz w:val="24"/>
          <w:szCs w:val="24"/>
          <w:highlight w:val="cyan"/>
          <w:lang w:val="en-GB"/>
        </w:rPr>
      </w:pPr>
      <w:r>
        <w:rPr>
          <w:rFonts w:hint="default"/>
          <w:color w:val="auto"/>
          <w:sz w:val="24"/>
          <w:szCs w:val="24"/>
          <w:highlight w:val="cyan"/>
          <w:lang w:val="en-GB"/>
        </w:rPr>
        <w:t xml:space="preserve">  x = x + 1; // hợp lệ</w:t>
      </w:r>
    </w:p>
    <w:p w14:paraId="230358A6">
      <w:pPr>
        <w:bidi w:val="0"/>
        <w:ind w:left="0" w:leftChars="0" w:firstLine="0" w:firstLineChars="0"/>
        <w:rPr>
          <w:rFonts w:hint="default"/>
          <w:color w:val="auto"/>
          <w:sz w:val="24"/>
          <w:szCs w:val="24"/>
          <w:highlight w:val="cyan"/>
          <w:lang w:val="en-GB"/>
        </w:rPr>
      </w:pPr>
      <w:r>
        <w:rPr>
          <w:rFonts w:hint="default"/>
          <w:color w:val="auto"/>
          <w:sz w:val="24"/>
          <w:szCs w:val="24"/>
          <w:highlight w:val="cyan"/>
          <w:lang w:val="en-GB"/>
        </w:rPr>
        <w:t>}</w:t>
      </w:r>
    </w:p>
    <w:p w14:paraId="7B4CF418">
      <w:pPr>
        <w:bidi w:val="0"/>
        <w:ind w:left="0" w:leftChars="0" w:firstLine="0" w:firstLineChars="0"/>
        <w:rPr>
          <w:rFonts w:hint="default"/>
          <w:color w:val="auto"/>
          <w:sz w:val="24"/>
          <w:szCs w:val="24"/>
          <w:highlight w:val="green"/>
          <w:lang w:val="en-GB"/>
        </w:rPr>
      </w:pPr>
    </w:p>
    <w:p w14:paraId="54F997BD">
      <w:pPr>
        <w:bidi w:val="0"/>
        <w:rPr>
          <w:rFonts w:hint="default"/>
          <w:sz w:val="24"/>
          <w:szCs w:val="24"/>
          <w:lang w:val="en-GB"/>
        </w:rPr>
      </w:pPr>
    </w:p>
    <w:p w14:paraId="474E76E9">
      <w:pPr>
        <w:bidi w:val="0"/>
        <w:rPr>
          <w:rFonts w:hint="default"/>
          <w:sz w:val="24"/>
          <w:szCs w:val="24"/>
          <w:lang w:val="en-GB"/>
        </w:rPr>
      </w:pPr>
    </w:p>
    <w:p w14:paraId="1A407432">
      <w:pPr>
        <w:bidi w:val="0"/>
        <w:rPr>
          <w:rFonts w:hint="default"/>
          <w:sz w:val="24"/>
          <w:szCs w:val="24"/>
          <w:lang w:val="en-GB"/>
        </w:rPr>
      </w:pPr>
    </w:p>
    <w:p w14:paraId="00D95FDD">
      <w:pPr>
        <w:bidi w:val="0"/>
        <w:rPr>
          <w:rFonts w:hint="default"/>
          <w:sz w:val="24"/>
          <w:szCs w:val="24"/>
          <w:lang w:val="en-GB"/>
        </w:rPr>
      </w:pPr>
    </w:p>
    <w:p w14:paraId="17E496BB">
      <w:pPr>
        <w:bidi w:val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8.</w:t>
      </w:r>
      <w:r>
        <w:rPr>
          <w:rFonts w:hint="default"/>
          <w:b/>
          <w:bCs/>
          <w:color w:val="C55A11" w:themeColor="accent2" w:themeShade="BF"/>
          <w:sz w:val="24"/>
          <w:szCs w:val="24"/>
          <w:lang w:val="en-GB"/>
        </w:rPr>
        <w:t>Tham số</w:t>
      </w:r>
      <w:r>
        <w:rPr>
          <w:rFonts w:hint="default"/>
          <w:b/>
          <w:bCs/>
          <w:sz w:val="24"/>
          <w:szCs w:val="24"/>
          <w:lang w:val="en-GB"/>
        </w:rPr>
        <w:t xml:space="preserve"> trong </w:t>
      </w:r>
      <w:r>
        <w:rPr>
          <w:rFonts w:hint="default"/>
          <w:b/>
          <w:bCs/>
          <w:sz w:val="24"/>
          <w:szCs w:val="24"/>
          <w:highlight w:val="green"/>
          <w:lang w:val="en-GB"/>
        </w:rPr>
        <w:t>hàm</w:t>
      </w:r>
    </w:p>
    <w:p w14:paraId="5D4261F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8.1.khái niệm</w:t>
      </w:r>
    </w:p>
    <w:p w14:paraId="512A7917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- là giá trị từ ngoài truyền vào</w:t>
      </w:r>
    </w:p>
    <w:p w14:paraId="3C40BE6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8.2.cú pháp</w:t>
      </w:r>
    </w:p>
    <w:p w14:paraId="749616F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function </w:t>
      </w:r>
      <w:r>
        <w:rPr>
          <w:rFonts w:hint="default"/>
          <w:sz w:val="24"/>
          <w:szCs w:val="24"/>
          <w:highlight w:val="green"/>
          <w:lang w:val="en-GB"/>
        </w:rPr>
        <w:t>test</w:t>
      </w:r>
      <w:r>
        <w:rPr>
          <w:rFonts w:hint="default"/>
          <w:sz w:val="24"/>
          <w:szCs w:val="24"/>
          <w:lang w:val="en-GB"/>
        </w:rPr>
        <w:t>(</w:t>
      </w:r>
      <w:r>
        <w:rPr>
          <w:rFonts w:hint="default"/>
          <w:color w:val="C55A11" w:themeColor="accent2" w:themeShade="BF"/>
          <w:sz w:val="24"/>
          <w:szCs w:val="24"/>
          <w:lang w:val="en-GB"/>
        </w:rPr>
        <w:t>x</w:t>
      </w:r>
      <w:r>
        <w:rPr>
          <w:rFonts w:hint="default"/>
          <w:sz w:val="24"/>
          <w:szCs w:val="24"/>
          <w:lang w:val="en-GB"/>
        </w:rPr>
        <w:t>) {</w:t>
      </w:r>
    </w:p>
    <w:p w14:paraId="6611F09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let </w:t>
      </w:r>
      <w:r>
        <w:rPr>
          <w:rFonts w:hint="default"/>
          <w:color w:val="FFC000"/>
          <w:sz w:val="24"/>
          <w:szCs w:val="24"/>
          <w:lang w:val="en-GB"/>
        </w:rPr>
        <w:t xml:space="preserve">a </w:t>
      </w:r>
      <w:r>
        <w:rPr>
          <w:rFonts w:hint="default"/>
          <w:sz w:val="24"/>
          <w:szCs w:val="24"/>
          <w:lang w:val="en-GB"/>
        </w:rPr>
        <w:t>= 5;</w:t>
      </w:r>
    </w:p>
    <w:p w14:paraId="0605AF6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02624155">
      <w:pPr>
        <w:bidi w:val="0"/>
        <w:rPr>
          <w:rFonts w:hint="default"/>
          <w:color w:val="auto"/>
          <w:sz w:val="24"/>
          <w:szCs w:val="24"/>
          <w:highlight w:val="green"/>
          <w:lang w:val="en-GB"/>
        </w:rPr>
      </w:pPr>
      <w:r>
        <w:rPr>
          <w:rFonts w:hint="default"/>
          <w:color w:val="auto"/>
          <w:sz w:val="24"/>
          <w:szCs w:val="24"/>
          <w:highlight w:val="green"/>
          <w:lang w:val="en-GB"/>
        </w:rPr>
        <w:t>test</w:t>
      </w:r>
      <w:r>
        <w:rPr>
          <w:rFonts w:hint="default"/>
          <w:color w:val="auto"/>
          <w:sz w:val="24"/>
          <w:szCs w:val="24"/>
          <w:highlight w:val="none"/>
          <w:lang w:val="en-GB"/>
        </w:rPr>
        <w:t>(10); // x = 10</w:t>
      </w:r>
    </w:p>
    <w:p w14:paraId="06D5F0D5">
      <w:pPr>
        <w:bidi w:val="0"/>
        <w:rPr>
          <w:rFonts w:hint="default"/>
          <w:sz w:val="24"/>
          <w:szCs w:val="24"/>
          <w:lang w:val="en-GB"/>
        </w:rPr>
      </w:pPr>
    </w:p>
    <w:p w14:paraId="0C92B99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Trong đó:</w:t>
      </w:r>
    </w:p>
    <w:p w14:paraId="2377A99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function  : là từ khóa</w:t>
      </w:r>
    </w:p>
    <w:p w14:paraId="7595FF6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text  </w:t>
      </w:r>
      <w:r>
        <w:rPr>
          <w:rFonts w:hint="default"/>
          <w:sz w:val="24"/>
          <w:szCs w:val="24"/>
          <w:lang w:val="en-GB"/>
        </w:rPr>
        <w:t>: là hàm</w:t>
      </w:r>
    </w:p>
    <w:p w14:paraId="2E78DA6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color w:val="FFC000"/>
          <w:sz w:val="24"/>
          <w:szCs w:val="24"/>
          <w:lang w:val="en-GB"/>
        </w:rPr>
        <w:t xml:space="preserve">a  </w:t>
      </w:r>
      <w:r>
        <w:rPr>
          <w:rFonts w:hint="default"/>
          <w:sz w:val="24"/>
          <w:szCs w:val="24"/>
          <w:lang w:val="en-GB"/>
        </w:rPr>
        <w:t>: là biến</w:t>
      </w:r>
    </w:p>
    <w:p w14:paraId="03667C9A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let  : là từ khóa khai báo biến</w:t>
      </w:r>
    </w:p>
    <w:p w14:paraId="25C6279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=  : toán từ gán</w:t>
      </w:r>
    </w:p>
    <w:p w14:paraId="1BC9B74D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;    : kết thúc câu lệnh</w:t>
      </w:r>
    </w:p>
    <w:p w14:paraId="78262D53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x   </w:t>
      </w:r>
      <w:r>
        <w:rPr>
          <w:rFonts w:hint="default"/>
          <w:sz w:val="24"/>
          <w:szCs w:val="24"/>
          <w:lang w:val="en-GB"/>
        </w:rPr>
        <w:t xml:space="preserve">: là tham số </w:t>
      </w:r>
    </w:p>
    <w:p w14:paraId="03BCCD86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Tham sô Nó được đưa từ bên ngoài vào hàm</w:t>
      </w:r>
    </w:p>
    <w:p w14:paraId="23235647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test(10);</w:t>
      </w:r>
    </w:p>
    <w:p w14:paraId="6878F4D7">
      <w:pPr>
        <w:bidi w:val="0"/>
        <w:ind w:left="0" w:leftChars="0" w:firstLine="217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test là hàm và 10 là giá trị truyền vào</w:t>
      </w:r>
    </w:p>
    <w:p w14:paraId="3EC4377B">
      <w:pPr>
        <w:bidi w:val="0"/>
        <w:rPr>
          <w:rFonts w:hint="default"/>
          <w:sz w:val="24"/>
          <w:szCs w:val="24"/>
          <w:lang w:val="en-GB"/>
        </w:rPr>
      </w:pPr>
    </w:p>
    <w:p w14:paraId="4D60498C">
      <w:pPr>
        <w:bidi w:val="0"/>
        <w:rPr>
          <w:rFonts w:hint="default"/>
          <w:sz w:val="24"/>
          <w:szCs w:val="24"/>
          <w:lang w:val="en-GB"/>
        </w:rPr>
      </w:pPr>
    </w:p>
    <w:p w14:paraId="7EDC116B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9.Biến toàn cục / cục bộ</w:t>
      </w:r>
    </w:p>
    <w:p w14:paraId="7128BA0F">
      <w:pPr>
        <w:bidi w:val="0"/>
        <w:rPr>
          <w:rFonts w:hint="default"/>
          <w:sz w:val="24"/>
          <w:szCs w:val="24"/>
          <w:lang w:val="en-GB"/>
        </w:rPr>
      </w:pPr>
    </w:p>
    <w:p w14:paraId="4F962563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10.Toán tử &amp; so sánh</w:t>
      </w:r>
    </w:p>
    <w:p w14:paraId="2A536FB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10.1.Ký hiệu</w:t>
      </w:r>
    </w:p>
    <w:p w14:paraId="1CD6FAF4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== === &gt; &lt; &gt;= &lt;=</w:t>
      </w:r>
    </w:p>
    <w:p w14:paraId="38315CB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Trong đó :</w:t>
      </w:r>
    </w:p>
    <w:p w14:paraId="3BD7AFD2">
      <w:pPr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== </w:t>
      </w:r>
      <w:r>
        <w:rPr>
          <w:rFonts w:hint="default"/>
          <w:sz w:val="24"/>
          <w:szCs w:val="24"/>
          <w:lang w:val="en-GB"/>
        </w:rPr>
        <w:t xml:space="preserve">    </w:t>
      </w:r>
      <w:r>
        <w:rPr>
          <w:sz w:val="24"/>
          <w:szCs w:val="24"/>
        </w:rPr>
        <w:t>: So sánh giá trị (không so kiểu</w:t>
      </w:r>
      <w:r>
        <w:rPr>
          <w:rFonts w:hint="default"/>
          <w:sz w:val="24"/>
          <w:szCs w:val="24"/>
          <w:lang w:val="en-GB"/>
        </w:rPr>
        <w:t xml:space="preserve"> dữ liệu</w:t>
      </w:r>
      <w:r>
        <w:rPr>
          <w:sz w:val="24"/>
          <w:szCs w:val="24"/>
        </w:rPr>
        <w:t>)</w:t>
      </w:r>
    </w:p>
    <w:p w14:paraId="2A8D8026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=== </w:t>
      </w:r>
      <w:r>
        <w:rPr>
          <w:rFonts w:hint="default"/>
          <w:sz w:val="24"/>
          <w:szCs w:val="24"/>
          <w:lang w:val="en-GB"/>
        </w:rPr>
        <w:t xml:space="preserve">  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highlight w:val="green"/>
        </w:rPr>
        <w:t xml:space="preserve">So sánh giá trị </w:t>
      </w:r>
      <w:r>
        <w:rPr>
          <w:sz w:val="24"/>
          <w:szCs w:val="24"/>
        </w:rPr>
        <w:t xml:space="preserve">+ </w:t>
      </w:r>
      <w:r>
        <w:rPr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kiểu dữ liệu</w:t>
      </w:r>
      <w:r>
        <w:rPr>
          <w:sz w:val="24"/>
          <w:szCs w:val="24"/>
        </w:rPr>
        <w:t xml:space="preserve"> (khuyên dùng)</w:t>
      </w:r>
      <w:r>
        <w:rPr>
          <w:rFonts w:hint="default"/>
          <w:sz w:val="24"/>
          <w:szCs w:val="24"/>
          <w:lang w:val="en-GB"/>
        </w:rPr>
        <w:t xml:space="preserve"> [ cả 2 phải giống nhau mới  true ]</w:t>
      </w:r>
    </w:p>
    <w:p w14:paraId="257A254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&gt;=     : nghĩa là (&gt;) HOẶC (==) [ chỉ cần 1 trong 2  đúng cả biểu thức đúng ]</w:t>
      </w:r>
    </w:p>
    <w:p w14:paraId="62A7B9C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10.2.Examble</w:t>
      </w:r>
    </w:p>
    <w:p w14:paraId="043B3585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 &gt;= 5  // true</w:t>
      </w:r>
    </w:p>
    <w:p w14:paraId="53E0EC11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6 &gt;= 5  // true  (vì 6 &gt; 5)</w:t>
      </w:r>
    </w:p>
    <w:p w14:paraId="455DFC6F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 &gt;= 5  // true  (vì 5 == 5)</w:t>
      </w:r>
    </w:p>
    <w:p w14:paraId="02F6D3BD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4 &gt;= 5  // false (vì cả &gt; và = đều sai)</w:t>
      </w:r>
    </w:p>
    <w:p w14:paraId="5583DEFE">
      <w:pPr>
        <w:bidi w:val="0"/>
        <w:rPr>
          <w:rFonts w:hint="default"/>
          <w:sz w:val="24"/>
          <w:szCs w:val="24"/>
          <w:lang w:val="en-GB"/>
        </w:rPr>
      </w:pPr>
    </w:p>
    <w:p w14:paraId="1D4E6439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10.2.toán tử </w:t>
      </w:r>
      <w:r>
        <w:rPr>
          <w:sz w:val="24"/>
          <w:szCs w:val="24"/>
          <w:highlight w:val="cyan"/>
        </w:rPr>
        <w:t>typeof</w:t>
      </w:r>
    </w:p>
    <w:p w14:paraId="4E5E64A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</w:t>
      </w:r>
      <w:r>
        <w:rPr>
          <w:sz w:val="24"/>
          <w:szCs w:val="24"/>
        </w:rPr>
        <w:t>typeof là toán tử kiểm tra kiểu dữ liệu</w:t>
      </w:r>
      <w:r>
        <w:rPr>
          <w:rFonts w:hint="default"/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,</w:t>
      </w:r>
      <w:r>
        <w:rPr>
          <w:rFonts w:hint="default"/>
          <w:sz w:val="24"/>
          <w:szCs w:val="24"/>
          <w:lang w:val="en-GB"/>
        </w:rPr>
        <w:t xml:space="preserve"> luân trả về chuỗi string</w:t>
      </w:r>
    </w:p>
    <w:p w14:paraId="603E3059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Nó là toán tử đặc biệt của JavaSpict</w:t>
      </w:r>
    </w:p>
    <w:p w14:paraId="75894B97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5        // "number"</w:t>
      </w:r>
    </w:p>
    <w:p w14:paraId="51C07161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"Tuấn"   // "string"</w:t>
      </w:r>
    </w:p>
    <w:p w14:paraId="3BF48615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true     // "boolean"</w:t>
      </w:r>
    </w:p>
    <w:p w14:paraId="415824A6">
      <w:pPr>
        <w:bidi w:val="0"/>
        <w:ind w:left="0" w:leftChars="0" w:firstLine="0" w:firstLineChars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Dùng với biến</w:t>
      </w:r>
    </w:p>
    <w:p w14:paraId="3D12A0EA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let x;</w:t>
      </w:r>
    </w:p>
    <w:p w14:paraId="7EB69F1D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typeof x        // "undefined"</w:t>
      </w:r>
    </w:p>
    <w:p w14:paraId="65E4CF51">
      <w:pPr>
        <w:bidi w:val="0"/>
        <w:rPr>
          <w:rFonts w:hint="default"/>
          <w:sz w:val="24"/>
          <w:szCs w:val="24"/>
          <w:lang w:val="en-GB"/>
        </w:rPr>
      </w:pPr>
    </w:p>
    <w:p w14:paraId="0593F005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if (typeof x === "number") {</w:t>
      </w:r>
    </w:p>
    <w:p w14:paraId="57C2CEC1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 xml:space="preserve">  console.log("x là số");</w:t>
      </w:r>
    </w:p>
    <w:p w14:paraId="7D57B207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}</w:t>
      </w:r>
    </w:p>
    <w:p w14:paraId="78B5C1E9">
      <w:pPr>
        <w:bidi w:val="0"/>
        <w:rPr>
          <w:rFonts w:hint="default"/>
          <w:sz w:val="24"/>
          <w:szCs w:val="24"/>
          <w:lang w:val="en-GB"/>
        </w:rPr>
      </w:pPr>
    </w:p>
    <w:p w14:paraId="10C2E2EB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10.3.cú pháp</w:t>
      </w:r>
    </w:p>
    <w:p w14:paraId="59CB5FE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Cách 1#</w:t>
      </w:r>
    </w:p>
    <w:p w14:paraId="17E0DA5C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</w:t>
      </w:r>
      <w:r>
        <w:rPr>
          <w:rFonts w:hint="default"/>
          <w:sz w:val="24"/>
          <w:szCs w:val="24"/>
          <w:highlight w:val="cyan"/>
          <w:lang w:val="en-GB"/>
        </w:rPr>
        <w:t xml:space="preserve">typeof </w:t>
      </w:r>
      <w:r>
        <w:rPr>
          <w:rFonts w:hint="default"/>
          <w:color w:val="FF0000"/>
          <w:sz w:val="24"/>
          <w:szCs w:val="24"/>
          <w:highlight w:val="cyan"/>
          <w:lang w:val="en-GB"/>
        </w:rPr>
        <w:t>bien</w:t>
      </w:r>
    </w:p>
    <w:p w14:paraId="0267C9EB">
      <w:pPr>
        <w:bidi w:val="0"/>
        <w:rPr>
          <w:rFonts w:hint="default"/>
          <w:sz w:val="24"/>
          <w:szCs w:val="24"/>
          <w:lang w:val="en-GB"/>
        </w:rPr>
      </w:pPr>
    </w:p>
    <w:p w14:paraId="26AC04D0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Cách 2#</w:t>
      </w:r>
    </w:p>
    <w:p w14:paraId="324DBEBC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typeof(</w:t>
      </w:r>
      <w:r>
        <w:rPr>
          <w:rFonts w:hint="default"/>
          <w:color w:val="FF0000"/>
          <w:sz w:val="24"/>
          <w:szCs w:val="24"/>
          <w:highlight w:val="cyan"/>
          <w:lang w:val="en-GB"/>
        </w:rPr>
        <w:t>bien</w:t>
      </w:r>
      <w:r>
        <w:rPr>
          <w:rFonts w:hint="default"/>
          <w:sz w:val="24"/>
          <w:szCs w:val="24"/>
          <w:highlight w:val="cyan"/>
          <w:lang w:val="en-GB"/>
        </w:rPr>
        <w:t>)</w:t>
      </w:r>
    </w:p>
    <w:p w14:paraId="01F6EB05">
      <w:pPr>
        <w:bidi w:val="0"/>
        <w:rPr>
          <w:rFonts w:hint="default"/>
          <w:sz w:val="24"/>
          <w:szCs w:val="24"/>
          <w:lang w:val="en-GB"/>
        </w:rPr>
      </w:pPr>
    </w:p>
    <w:p w14:paraId="23DFD9B2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10.4.Examble của typeof</w:t>
      </w:r>
    </w:p>
    <w:p w14:paraId="0D1B967F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 xml:space="preserve">   let a = 10;</w:t>
      </w:r>
    </w:p>
    <w:p w14:paraId="3AD902B3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typeof a;            // "number"</w:t>
      </w:r>
    </w:p>
    <w:p w14:paraId="18863ACC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7982FF25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let b = "Tuấn";</w:t>
      </w:r>
    </w:p>
    <w:p w14:paraId="1A439978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typeof b;            // "string"</w:t>
      </w:r>
    </w:p>
    <w:p w14:paraId="65A36AA4">
      <w:pPr>
        <w:bidi w:val="0"/>
        <w:rPr>
          <w:rFonts w:hint="default"/>
          <w:sz w:val="24"/>
          <w:szCs w:val="24"/>
          <w:highlight w:val="green"/>
          <w:lang w:val="en-GB"/>
        </w:rPr>
      </w:pPr>
    </w:p>
    <w:p w14:paraId="2177B062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let c;</w:t>
      </w:r>
    </w:p>
    <w:p w14:paraId="7B1534B8">
      <w:pPr>
        <w:bidi w:val="0"/>
        <w:rPr>
          <w:rFonts w:hint="default"/>
          <w:sz w:val="24"/>
          <w:szCs w:val="24"/>
          <w:highlight w:val="green"/>
          <w:lang w:val="en-GB"/>
        </w:rPr>
      </w:pPr>
      <w:r>
        <w:rPr>
          <w:rFonts w:hint="default"/>
          <w:sz w:val="24"/>
          <w:szCs w:val="24"/>
          <w:highlight w:val="green"/>
          <w:lang w:val="en-GB"/>
        </w:rPr>
        <w:t>typeof c;            // "undefined"</w:t>
      </w:r>
    </w:p>
    <w:p w14:paraId="52B34CAD">
      <w:pPr>
        <w:bidi w:val="0"/>
        <w:rPr>
          <w:rFonts w:hint="default"/>
          <w:sz w:val="24"/>
          <w:szCs w:val="24"/>
          <w:lang w:val="en-GB"/>
        </w:rPr>
      </w:pPr>
    </w:p>
    <w:p w14:paraId="36506A1D">
      <w:pPr>
        <w:bidi w:val="0"/>
        <w:rPr>
          <w:rFonts w:hint="default"/>
          <w:sz w:val="24"/>
          <w:szCs w:val="24"/>
          <w:lang w:val="en-GB"/>
        </w:rPr>
      </w:pPr>
    </w:p>
    <w:p w14:paraId="0703B431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5          // "number"</w:t>
      </w:r>
    </w:p>
    <w:p w14:paraId="71B60E4F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"abc"      // "string"</w:t>
      </w:r>
    </w:p>
    <w:p w14:paraId="20234991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true       // "boolean"</w:t>
      </w:r>
    </w:p>
    <w:p w14:paraId="3C49579B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undefined  // "undefined"</w:t>
      </w:r>
    </w:p>
    <w:p w14:paraId="049901AF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null       // "object"</w:t>
      </w:r>
    </w:p>
    <w:p w14:paraId="1AF6CFA3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[]         // "object"</w:t>
      </w:r>
    </w:p>
    <w:p w14:paraId="4D52E9AC">
      <w:pPr>
        <w:bidi w:val="0"/>
        <w:rPr>
          <w:rFonts w:hint="default"/>
          <w:sz w:val="24"/>
          <w:szCs w:val="24"/>
          <w:highlight w:val="cyan"/>
          <w:lang w:val="en-GB"/>
        </w:rPr>
      </w:pPr>
      <w:r>
        <w:rPr>
          <w:rFonts w:hint="default"/>
          <w:sz w:val="24"/>
          <w:szCs w:val="24"/>
          <w:highlight w:val="cyan"/>
          <w:lang w:val="en-GB"/>
        </w:rPr>
        <w:t>typeof function(){} // "function"</w:t>
      </w:r>
    </w:p>
    <w:p w14:paraId="5236DCAE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10.5.lưu ý của typeof</w:t>
      </w:r>
    </w:p>
    <w:p w14:paraId="3BC857E6">
      <w:pPr>
        <w:bidi w:val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typeof null // "object"  ❗ lỗi lịch sử của JS</w:t>
      </w:r>
    </w:p>
    <w:p w14:paraId="4BE26793">
      <w:pPr>
        <w:bidi w:val="0"/>
        <w:rPr>
          <w:sz w:val="24"/>
          <w:szCs w:val="24"/>
        </w:rPr>
      </w:pPr>
      <w:r>
        <w:rPr>
          <w:sz w:val="24"/>
          <w:szCs w:val="24"/>
        </w:rPr>
        <w:t>null là rỗng, nhưng typeof báo "object" (lỗi thiết kế cũ của JS)</w:t>
      </w:r>
    </w:p>
    <w:p w14:paraId="791D1225">
      <w:pPr>
        <w:bidi w:val="0"/>
        <w:rPr>
          <w:sz w:val="24"/>
          <w:szCs w:val="24"/>
        </w:rPr>
      </w:pPr>
    </w:p>
    <w:p w14:paraId="1A81BD1F">
      <w:pPr>
        <w:bidi w:val="0"/>
        <w:rPr>
          <w:rFonts w:hint="default"/>
          <w:sz w:val="24"/>
          <w:szCs w:val="24"/>
          <w:lang w:val="en-GB"/>
        </w:rPr>
      </w:pPr>
    </w:p>
    <w:p w14:paraId="49B4FBA3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11.Logic đúng–sai</w:t>
      </w:r>
    </w:p>
    <w:p w14:paraId="36DED1B2">
      <w:pPr>
        <w:bidi w:val="0"/>
        <w:ind w:firstLine="696" w:firstLineChars="29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&amp;&amp; || !</w:t>
      </w:r>
    </w:p>
    <w:p w14:paraId="0C7CFB81">
      <w:pPr>
        <w:pStyle w:val="85"/>
        <w:keepNext w:val="0"/>
        <w:keepLines w:val="0"/>
        <w:widowControl/>
        <w:suppressLineNumbers w:val="0"/>
        <w:ind w:firstLine="360" w:firstLineChars="150"/>
        <w:rPr>
          <w:rFonts w:hint="default"/>
          <w:lang w:val="en-GB"/>
        </w:rPr>
      </w:pPr>
      <w:r>
        <w:t>||</w:t>
      </w:r>
      <w:r>
        <w:rPr>
          <w:rFonts w:hint="default"/>
          <w:lang w:val="en-GB"/>
        </w:rPr>
        <w:t xml:space="preserve">  : hoặc ,or</w:t>
      </w:r>
    </w:p>
    <w:p w14:paraId="7701050E">
      <w:pPr>
        <w:bidi w:val="0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&amp;&amp; (VÀ)</w:t>
      </w:r>
    </w:p>
    <w:p w14:paraId="216BEFBF">
      <w:pPr>
        <w:bidi w:val="0"/>
        <w:ind w:firstLine="696" w:firstLineChars="290"/>
        <w:rPr>
          <w:rFonts w:hint="default"/>
          <w:sz w:val="24"/>
          <w:szCs w:val="24"/>
          <w:lang w:val="en-GB"/>
        </w:rPr>
      </w:pPr>
      <w:r>
        <w:rPr>
          <w:sz w:val="24"/>
          <w:szCs w:val="24"/>
          <w:highlight w:val="cyan"/>
        </w:rPr>
        <w:t xml:space="preserve"> </w:t>
      </w:r>
      <w:r>
        <w:rPr>
          <w:sz w:val="24"/>
          <w:szCs w:val="24"/>
        </w:rPr>
        <w:t>TẤT CẢ điều kiện phải đún</w:t>
      </w:r>
      <w:r>
        <w:rPr>
          <w:rFonts w:hint="default"/>
          <w:sz w:val="24"/>
          <w:szCs w:val="24"/>
          <w:lang w:val="en-GB"/>
        </w:rPr>
        <w:t>g</w:t>
      </w:r>
    </w:p>
    <w:p w14:paraId="54E914E5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21"/>
          <w:szCs w:val="21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</w:t>
      </w:r>
      <w:r>
        <w:rPr>
          <w:rFonts w:hint="default"/>
          <w:sz w:val="32"/>
          <w:szCs w:val="32"/>
          <w:lang w:val="en-GB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kern w:val="0"/>
          <w:sz w:val="21"/>
          <w:szCs w:val="21"/>
          <w:shd w:val="clear" w:fill="FFFFFF"/>
          <w:lang w:val="en-US" w:eastAsia="zh-CN" w:bidi="ar"/>
        </w:rPr>
        <w:t>&amp;&amp; là toán tử logic (logic đúng / sai)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kern w:val="0"/>
          <w:sz w:val="21"/>
          <w:szCs w:val="21"/>
          <w:shd w:val="clear" w:fill="FFFFFF"/>
          <w:lang w:val="en-GB" w:eastAsia="zh-CN" w:bidi="ar"/>
        </w:rPr>
        <w:t xml:space="preserve"> [ dùng nhiều ]</w:t>
      </w:r>
    </w:p>
    <w:p w14:paraId="6C903584">
      <w:pPr>
        <w:keepNext w:val="0"/>
        <w:keepLines w:val="0"/>
        <w:widowControl/>
        <w:suppressLineNumbers w:val="0"/>
        <w:shd w:val="clear" w:fill="FFFFFF"/>
        <w:ind w:firstLine="856" w:firstLineChars="400"/>
        <w:jc w:val="left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21"/>
          <w:szCs w:val="21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kern w:val="0"/>
          <w:sz w:val="21"/>
          <w:szCs w:val="21"/>
          <w:shd w:val="clear" w:fill="FFFFFF"/>
          <w:lang w:val="en-US" w:eastAsia="zh-CN" w:bidi="ar"/>
        </w:rPr>
        <w:t>&amp; là toán tử bit (làm việc với bit 0 – 1)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kern w:val="0"/>
          <w:sz w:val="21"/>
          <w:szCs w:val="21"/>
          <w:shd w:val="clear" w:fill="FFFFFF"/>
          <w:lang w:val="en-GB" w:eastAsia="zh-CN" w:bidi="ar"/>
        </w:rPr>
        <w:t xml:space="preserve">  [ rất ít dùng ]</w:t>
      </w:r>
    </w:p>
    <w:p w14:paraId="01F48536">
      <w:pPr>
        <w:bidi w:val="0"/>
        <w:rPr>
          <w:rFonts w:hint="default"/>
          <w:sz w:val="24"/>
          <w:szCs w:val="24"/>
          <w:lang w:val="en-GB"/>
        </w:rPr>
      </w:pPr>
    </w:p>
    <w:p w14:paraId="44BF77C2">
      <w:pPr>
        <w:pStyle w:val="85"/>
        <w:keepNext w:val="0"/>
        <w:keepLines w:val="0"/>
        <w:widowControl/>
        <w:suppressLineNumbers w:val="0"/>
        <w:ind w:firstLine="360" w:firstLineChars="150"/>
        <w:rPr>
          <w:rFonts w:hint="default"/>
          <w:highlight w:val="none"/>
          <w:lang w:val="en-GB"/>
        </w:rPr>
      </w:pPr>
      <w:r>
        <w:rPr>
          <w:rFonts w:hint="default"/>
          <w:highlight w:val="green"/>
          <w:lang w:val="en-GB"/>
        </w:rPr>
        <w:t xml:space="preserve">true </w:t>
      </w:r>
      <w:r>
        <w:rPr>
          <w:rFonts w:hint="default"/>
          <w:lang w:val="en-GB"/>
        </w:rPr>
        <w:t xml:space="preserve">&amp;&amp; </w:t>
      </w:r>
      <w:r>
        <w:rPr>
          <w:rFonts w:hint="default"/>
          <w:highlight w:val="green"/>
          <w:lang w:val="en-GB"/>
        </w:rPr>
        <w:t xml:space="preserve">true   </w:t>
      </w:r>
      <w:r>
        <w:rPr>
          <w:rFonts w:hint="default"/>
          <w:lang w:val="en-GB"/>
        </w:rPr>
        <w:t xml:space="preserve">// </w:t>
      </w:r>
      <w:r>
        <w:rPr>
          <w:rFonts w:hint="default"/>
          <w:highlight w:val="green"/>
          <w:lang w:val="en-GB"/>
        </w:rPr>
        <w:t>true  [</w:t>
      </w:r>
      <w:r>
        <w:rPr>
          <w:rFonts w:hint="default"/>
          <w:highlight w:val="none"/>
          <w:lang w:val="en-GB"/>
        </w:rPr>
        <w:t xml:space="preserve"> tất cả điều kiện phải đúng sẽ true]</w:t>
      </w:r>
    </w:p>
    <w:p w14:paraId="126829C7">
      <w:pPr>
        <w:pStyle w:val="85"/>
        <w:keepNext w:val="0"/>
        <w:keepLines w:val="0"/>
        <w:widowControl/>
        <w:suppressLineNumbers w:val="0"/>
        <w:ind w:firstLine="360" w:firstLineChars="150"/>
        <w:rPr>
          <w:rFonts w:hint="default"/>
          <w:lang w:val="en-GB"/>
        </w:rPr>
      </w:pPr>
      <w:r>
        <w:rPr>
          <w:rFonts w:hint="default"/>
          <w:lang w:val="en-GB"/>
        </w:rPr>
        <w:t>true &amp;&amp; false  // false</w:t>
      </w:r>
    </w:p>
    <w:p w14:paraId="5C3C110C">
      <w:pPr>
        <w:pStyle w:val="85"/>
        <w:keepNext w:val="0"/>
        <w:keepLines w:val="0"/>
        <w:widowControl/>
        <w:suppressLineNumbers w:val="0"/>
        <w:ind w:firstLine="360" w:firstLineChars="150"/>
        <w:rPr>
          <w:rFonts w:hint="default"/>
          <w:lang w:val="en-GB"/>
        </w:rPr>
      </w:pPr>
    </w:p>
    <w:p w14:paraId="11D38D62">
      <w:pPr>
        <w:pStyle w:val="85"/>
        <w:keepNext w:val="0"/>
        <w:keepLines w:val="0"/>
        <w:widowControl/>
        <w:suppressLineNumbers w:val="0"/>
        <w:ind w:firstLine="360" w:firstLineChars="150"/>
        <w:rPr>
          <w:rFonts w:hint="default"/>
          <w:lang w:val="en-GB"/>
        </w:rPr>
      </w:pPr>
    </w:p>
    <w:p w14:paraId="520CA385">
      <w:pPr>
        <w:pStyle w:val="85"/>
        <w:keepNext w:val="0"/>
        <w:keepLines w:val="0"/>
        <w:widowControl/>
        <w:suppressLineNumbers w:val="0"/>
        <w:ind w:firstLine="360" w:firstLineChars="150"/>
        <w:rPr>
          <w:rFonts w:hint="default"/>
          <w:highlight w:val="cyan"/>
          <w:lang w:val="en-GB"/>
        </w:rPr>
      </w:pPr>
    </w:p>
    <w:p w14:paraId="3D80542E">
      <w:pPr>
        <w:bidi w:val="0"/>
        <w:rPr>
          <w:rFonts w:hint="default"/>
          <w:sz w:val="24"/>
          <w:szCs w:val="24"/>
          <w:highlight w:val="cyan"/>
          <w:lang w:val="en-GB"/>
        </w:rPr>
      </w:pPr>
    </w:p>
    <w:p w14:paraId="17622E3F">
      <w:pPr>
        <w:bidi w:val="0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>|| (HOẶC)</w:t>
      </w:r>
    </w:p>
    <w:p w14:paraId="7C095BF4">
      <w:pPr>
        <w:bidi w:val="0"/>
        <w:ind w:firstLine="696" w:firstLineChars="290"/>
        <w:rPr>
          <w:rFonts w:hint="default"/>
          <w:lang w:val="en-GB"/>
        </w:rPr>
      </w:pPr>
      <w:r>
        <w:rPr>
          <w:sz w:val="24"/>
          <w:szCs w:val="24"/>
        </w:rPr>
        <w:t>CHỈ CẦN 1 điều kiện đún</w:t>
      </w:r>
      <w:r>
        <w:rPr>
          <w:rFonts w:hint="default"/>
          <w:sz w:val="24"/>
          <w:szCs w:val="24"/>
          <w:lang w:val="en-GB"/>
        </w:rPr>
        <w:t>g</w:t>
      </w:r>
    </w:p>
    <w:p w14:paraId="51922B12">
      <w:pPr>
        <w:pStyle w:val="85"/>
        <w:keepNext w:val="0"/>
        <w:keepLines w:val="0"/>
        <w:widowControl/>
        <w:suppressLineNumbers w:val="0"/>
        <w:ind w:firstLine="360" w:firstLineChars="150"/>
        <w:rPr>
          <w:rFonts w:hint="default"/>
          <w:lang w:val="en-GB"/>
        </w:rPr>
      </w:pPr>
      <w:r>
        <w:rPr>
          <w:rFonts w:hint="default"/>
          <w:lang w:val="en-GB"/>
        </w:rPr>
        <w:t>true || false  // true</w:t>
      </w:r>
    </w:p>
    <w:p w14:paraId="267FF5FD">
      <w:pPr>
        <w:pStyle w:val="85"/>
        <w:keepNext w:val="0"/>
        <w:keepLines w:val="0"/>
        <w:widowControl/>
        <w:suppressLineNumbers w:val="0"/>
        <w:ind w:firstLine="360" w:firstLineChars="150"/>
        <w:rPr>
          <w:rFonts w:hint="default"/>
          <w:lang w:val="en-GB"/>
        </w:rPr>
      </w:pPr>
      <w:r>
        <w:rPr>
          <w:rFonts w:hint="default"/>
          <w:lang w:val="en-GB"/>
        </w:rPr>
        <w:t>false || false // false</w:t>
      </w:r>
    </w:p>
    <w:p w14:paraId="2AB13E29">
      <w:pPr>
        <w:bidi w:val="0"/>
        <w:rPr>
          <w:sz w:val="24"/>
          <w:szCs w:val="24"/>
        </w:rPr>
      </w:pPr>
      <w:r>
        <w:rPr>
          <w:sz w:val="24"/>
          <w:szCs w:val="24"/>
          <w:highlight w:val="cyan"/>
        </w:rPr>
        <w:t>! (PHỦ ĐỊNH</w:t>
      </w:r>
      <w:r>
        <w:rPr>
          <w:sz w:val="24"/>
          <w:szCs w:val="24"/>
        </w:rPr>
        <w:t>)</w:t>
      </w:r>
    </w:p>
    <w:p w14:paraId="3064A51A">
      <w:pPr>
        <w:bidi w:val="0"/>
        <w:ind w:firstLine="576" w:firstLineChars="240"/>
        <w:rPr>
          <w:sz w:val="24"/>
          <w:szCs w:val="24"/>
        </w:rPr>
      </w:pPr>
      <w:r>
        <w:rPr>
          <w:sz w:val="24"/>
          <w:szCs w:val="24"/>
        </w:rPr>
        <w:t>ĐẢO NGƯỢC đúng ↔ sai</w:t>
      </w:r>
    </w:p>
    <w:p w14:paraId="52DACA82">
      <w:pPr>
        <w:bidi w:val="0"/>
        <w:ind w:firstLine="576" w:firstLineChars="240"/>
        <w:rPr>
          <w:rFonts w:hint="default"/>
          <w:sz w:val="24"/>
          <w:szCs w:val="24"/>
          <w:lang w:val="en-GB"/>
        </w:rPr>
      </w:pPr>
    </w:p>
    <w:p w14:paraId="5E082C38">
      <w:pPr>
        <w:bidi w:val="0"/>
        <w:ind w:firstLine="696" w:firstLineChars="29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!true  // false</w:t>
      </w:r>
    </w:p>
    <w:p w14:paraId="3566E0A9">
      <w:pPr>
        <w:bidi w:val="0"/>
        <w:ind w:firstLine="696" w:firstLineChars="29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!false // true</w:t>
      </w:r>
    </w:p>
    <w:p w14:paraId="33A3C882">
      <w:pPr>
        <w:bidi w:val="0"/>
        <w:ind w:firstLine="696" w:firstLineChars="290"/>
        <w:rPr>
          <w:rFonts w:hint="default"/>
          <w:sz w:val="24"/>
          <w:szCs w:val="24"/>
          <w:lang w:val="en-GB"/>
        </w:rPr>
      </w:pPr>
    </w:p>
    <w:p w14:paraId="3D56E56B">
      <w:pPr>
        <w:bidi w:val="0"/>
        <w:rPr>
          <w:rFonts w:hint="default"/>
          <w:sz w:val="24"/>
          <w:szCs w:val="24"/>
          <w:lang w:val="en-GB"/>
        </w:rPr>
      </w:pPr>
    </w:p>
    <w:p w14:paraId="08DB714C">
      <w:pPr>
        <w:bidi w:val="0"/>
        <w:rPr>
          <w:rFonts w:hint="default"/>
          <w:sz w:val="24"/>
          <w:szCs w:val="24"/>
          <w:lang w:val="en-GB"/>
        </w:rPr>
      </w:pPr>
    </w:p>
    <w:p w14:paraId="742CE5B9">
      <w:pPr>
        <w:bidi w:val="0"/>
        <w:rPr>
          <w:rFonts w:hint="default"/>
          <w:sz w:val="24"/>
          <w:szCs w:val="24"/>
          <w:lang w:val="en-GB"/>
        </w:rPr>
      </w:pPr>
    </w:p>
    <w:p w14:paraId="44208BE2">
      <w:pPr>
        <w:bidi w:val="0"/>
        <w:rPr>
          <w:rFonts w:hint="default"/>
          <w:sz w:val="24"/>
          <w:szCs w:val="24"/>
          <w:lang w:val="en-GB"/>
        </w:rPr>
      </w:pPr>
    </w:p>
    <w:p w14:paraId="4CC87000">
      <w:pPr>
        <w:bidi w:val="0"/>
        <w:rPr>
          <w:rFonts w:hint="default"/>
          <w:b/>
          <w:bCs/>
          <w:sz w:val="24"/>
          <w:szCs w:val="24"/>
          <w:highlight w:val="cyan"/>
          <w:lang w:val="en-GB"/>
        </w:rPr>
      </w:pPr>
      <w:r>
        <w:rPr>
          <w:rFonts w:hint="default"/>
          <w:b/>
          <w:bCs/>
          <w:sz w:val="24"/>
          <w:szCs w:val="24"/>
          <w:highlight w:val="cyan"/>
          <w:lang w:val="en-GB"/>
        </w:rPr>
        <w:t>12.Dấu / ký hiệu</w:t>
      </w:r>
    </w:p>
    <w:p w14:paraId="5D188733">
      <w:pPr>
        <w:numPr>
          <w:ilvl w:val="0"/>
          <w:numId w:val="0"/>
        </w:numPr>
        <w:bidi w:val="0"/>
        <w:ind w:firstLine="240" w:firstLineChars="1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4"/>
        <w:gridCol w:w="1023"/>
      </w:tblGrid>
      <w:tr w14:paraId="78D73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6875B">
            <w:pPr>
              <w:bidi w:val="0"/>
            </w:pPr>
            <w:r>
              <w:rPr>
                <w:lang w:val="en-US" w:eastAsia="zh-CN"/>
              </w:rPr>
              <w:t>Ký hiệu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83C1B">
            <w:pPr>
              <w:bidi w:val="0"/>
            </w:pPr>
            <w:r>
              <w:rPr>
                <w:lang w:val="en-US" w:eastAsia="zh-CN"/>
              </w:rPr>
              <w:t>Nghĩa</w:t>
            </w:r>
          </w:p>
        </w:tc>
      </w:tr>
      <w:tr w14:paraId="05983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A9B61">
            <w:pPr>
              <w:bidi w:val="0"/>
            </w:pPr>
            <w:r>
              <w:rPr>
                <w:lang w:val="en-US" w:eastAsia="zh-CN"/>
              </w:rPr>
              <w:t>{}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A4762">
            <w:pPr>
              <w:bidi w:val="0"/>
            </w:pPr>
            <w:r>
              <w:rPr>
                <w:lang w:val="en-US" w:eastAsia="zh-CN"/>
              </w:rPr>
              <w:t>khối</w:t>
            </w:r>
          </w:p>
        </w:tc>
      </w:tr>
      <w:tr w14:paraId="430B7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0BD55A">
            <w:pPr>
              <w:bidi w:val="0"/>
            </w:pPr>
            <w:r>
              <w:rPr>
                <w:lang w:val="en-US" w:eastAsia="zh-CN"/>
              </w:rPr>
              <w:t>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36186">
            <w:pPr>
              <w:bidi w:val="0"/>
            </w:pPr>
            <w:r>
              <w:rPr>
                <w:lang w:val="en-US" w:eastAsia="zh-CN"/>
              </w:rPr>
              <w:t>tham số</w:t>
            </w:r>
          </w:p>
        </w:tc>
      </w:tr>
      <w:tr w14:paraId="285CF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6D7B0A">
            <w:pPr>
              <w:bidi w:val="0"/>
            </w:pPr>
            <w:r>
              <w:rPr>
                <w:lang w:val="en-US" w:eastAsia="zh-CN"/>
              </w:rPr>
              <w:t>[]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09F05">
            <w:pPr>
              <w:bidi w:val="0"/>
            </w:pPr>
            <w:r>
              <w:rPr>
                <w:lang w:val="en-US" w:eastAsia="zh-CN"/>
              </w:rPr>
              <w:t>mảng</w:t>
            </w:r>
          </w:p>
        </w:tc>
      </w:tr>
      <w:tr w14:paraId="31CA2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469EE">
            <w:pPr>
              <w:bidi w:val="0"/>
            </w:pPr>
            <w:r>
              <w:rPr>
                <w:lang w:val="en-US" w:eastAsia="zh-CN"/>
              </w:rPr>
              <w:t>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26868">
            <w:pPr>
              <w:bidi w:val="0"/>
            </w:pPr>
            <w:r>
              <w:rPr>
                <w:lang w:val="en-US" w:eastAsia="zh-CN"/>
              </w:rPr>
              <w:t>kết thúc</w:t>
            </w:r>
          </w:p>
        </w:tc>
      </w:tr>
    </w:tbl>
    <w:p w14:paraId="2E1257F9">
      <w:pPr>
        <w:numPr>
          <w:ilvl w:val="0"/>
          <w:numId w:val="0"/>
        </w:numPr>
        <w:bidi w:val="0"/>
        <w:ind w:firstLine="240" w:firstLineChars="100"/>
        <w:rPr>
          <w:rFonts w:hint="default"/>
          <w:sz w:val="24"/>
          <w:szCs w:val="24"/>
          <w:lang w:val="en-GB"/>
        </w:rPr>
      </w:pPr>
    </w:p>
    <w:p w14:paraId="22E4D05A"/>
    <w:p w14:paraId="70662FAA"/>
    <w:p w14:paraId="4611A6FF"/>
    <w:p w14:paraId="7475B0E9"/>
    <w:p w14:paraId="290DB4AB"/>
    <w:p w14:paraId="14C70BDF"/>
    <w:sectPr>
      <w:pgSz w:w="11906" w:h="16838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31E68"/>
    <w:multiLevelType w:val="singleLevel"/>
    <w:tmpl w:val="80931E68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64FD1944"/>
    <w:multiLevelType w:val="singleLevel"/>
    <w:tmpl w:val="64FD1944"/>
    <w:lvl w:ilvl="0" w:tentative="0">
      <w:start w:val="9"/>
      <w:numFmt w:val="decimal"/>
      <w:suff w:val="space"/>
      <w:lvlText w:val="%1."/>
      <w:lvlJc w:val="left"/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08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CA640D"/>
    <w:rsid w:val="1A8E5B78"/>
    <w:rsid w:val="1A9853AE"/>
    <w:rsid w:val="2433219F"/>
    <w:rsid w:val="507C62DD"/>
    <w:rsid w:val="52075401"/>
    <w:rsid w:val="5D6966C3"/>
    <w:rsid w:val="677E01D8"/>
    <w:rsid w:val="6BDA1AA3"/>
    <w:rsid w:val="710D040A"/>
    <w:rsid w:val="72534696"/>
    <w:rsid w:val="7320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83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="283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Gh Gy</dc:creator>
  <cp:lastModifiedBy>Gh Gy</cp:lastModifiedBy>
  <dcterms:modified xsi:type="dcterms:W3CDTF">2026-02-05T12:36:36Z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80910721BAFB41A6AA2AE5F9FB69B9D7_11</vt:lpwstr>
  </property>
</Properties>
</file>