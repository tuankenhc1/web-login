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43AB2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  <w:bookmarkStart w:id="0" w:name="_GoBack"/>
    </w:p>
    <w:p w14:paraId="4EEC1126">
      <w:pPr>
        <w:bidi w:val="0"/>
        <w:ind w:left="0" w:leftChars="0" w:firstLine="120" w:firstLineChars="50"/>
        <w:rPr>
          <w:rFonts w:hint="default"/>
          <w:sz w:val="24"/>
          <w:szCs w:val="24"/>
          <w:highlight w:val="green"/>
          <w:lang w:val="en-GB"/>
        </w:rPr>
      </w:pPr>
    </w:p>
    <w:p w14:paraId="669F17DA">
      <w:pPr>
        <w:bidi w:val="0"/>
        <w:ind w:left="0" w:leftChars="0" w:firstLine="120" w:firstLineChars="50"/>
        <w:jc w:val="center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TÓM TẮT NGÔN NGỮ JS</w:t>
      </w:r>
    </w:p>
    <w:p w14:paraId="4F5FE980">
      <w:pPr>
        <w:bidi w:val="0"/>
        <w:rPr>
          <w:rFonts w:hint="default"/>
          <w:sz w:val="24"/>
          <w:szCs w:val="24"/>
          <w:lang w:val="en-GB"/>
        </w:rPr>
      </w:pPr>
    </w:p>
    <w:p w14:paraId="62BB3F13">
      <w:pPr>
        <w:bidi w:val="0"/>
        <w:jc w:val="center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Xương sống của JavaScript gồm 4 mục sau</w:t>
      </w:r>
    </w:p>
    <w:p w14:paraId="1124DE7C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1.</w:t>
      </w:r>
      <w:r>
        <w:rPr>
          <w:sz w:val="24"/>
          <w:szCs w:val="24"/>
        </w:rPr>
        <w:t>JS THUẦN (CORE JAVASCRIPT)</w:t>
      </w:r>
    </w:p>
    <w:p w14:paraId="12318583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2.DOM</w:t>
      </w:r>
    </w:p>
    <w:p w14:paraId="31E50559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3.EVENT</w:t>
      </w:r>
    </w:p>
    <w:p w14:paraId="4CEDBEBB">
      <w:pPr>
        <w:bidi w:val="0"/>
        <w:rPr>
          <w:sz w:val="24"/>
          <w:szCs w:val="24"/>
        </w:rPr>
      </w:pPr>
      <w:r>
        <w:rPr>
          <w:rFonts w:hint="default"/>
          <w:sz w:val="24"/>
          <w:szCs w:val="24"/>
          <w:lang w:val="en-GB"/>
        </w:rPr>
        <w:t>4.</w:t>
      </w:r>
      <w:r>
        <w:rPr>
          <w:sz w:val="24"/>
          <w:szCs w:val="24"/>
        </w:rPr>
        <w:t>BROWSER API</w:t>
      </w:r>
    </w:p>
    <w:p w14:paraId="2CF587E9">
      <w:pPr>
        <w:bidi w:val="0"/>
        <w:rPr>
          <w:rFonts w:hint="default"/>
          <w:i/>
          <w:iCs/>
          <w:sz w:val="24"/>
          <w:szCs w:val="24"/>
          <w:lang w:val="en-GB"/>
        </w:rPr>
      </w:pPr>
      <w:r>
        <w:rPr>
          <w:rFonts w:hint="default"/>
          <w:i/>
          <w:iCs/>
          <w:sz w:val="24"/>
          <w:szCs w:val="24"/>
          <w:lang w:val="en-GB"/>
        </w:rPr>
        <w:t>Thứ cần học</w:t>
      </w:r>
    </w:p>
    <w:p w14:paraId="4B1A1CD2">
      <w:pPr>
        <w:bidi w:val="0"/>
      </w:pPr>
      <w:r>
        <w:t>Grammar &amp; types</w:t>
      </w:r>
    </w:p>
    <w:p w14:paraId="2BDF50FB">
      <w:pPr>
        <w:bidi w:val="0"/>
      </w:pPr>
      <w:r>
        <w:t>Control flow</w:t>
      </w:r>
    </w:p>
    <w:p w14:paraId="1F6A6595">
      <w:pPr>
        <w:bidi w:val="0"/>
      </w:pPr>
      <w:r>
        <w:t>Functions</w:t>
      </w:r>
    </w:p>
    <w:p w14:paraId="379A1E56">
      <w:pPr>
        <w:bidi w:val="0"/>
      </w:pPr>
      <w:r>
        <w:rPr>
          <w:rFonts w:hint="eastAsia"/>
        </w:rPr>
        <w:t xml:space="preserve"> </w:t>
      </w:r>
      <w:r>
        <w:t>Working with objects</w:t>
      </w:r>
    </w:p>
    <w:p w14:paraId="142206B4">
      <w:pPr>
        <w:bidi w:val="0"/>
      </w:pPr>
      <w:r>
        <w:t>Arrays</w:t>
      </w:r>
    </w:p>
    <w:p w14:paraId="1B92E258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437A6CDE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5EBA763C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7A5FAC87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3719962B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78EBCF87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1"/>
          <w:szCs w:val="21"/>
          <w:shd w:val="clear" w:fill="2D2D2D"/>
        </w:rPr>
        <w:t>1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️⃣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21"/>
          <w:szCs w:val="21"/>
          <w:shd w:val="clear" w:fill="2D2D2D"/>
        </w:rPr>
        <w:t>CORE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21"/>
          <w:szCs w:val="21"/>
          <w:shd w:val="clear" w:fill="2D2D2D"/>
        </w:rPr>
        <w:t>JAVASCRIPT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21"/>
          <w:szCs w:val="21"/>
          <w:shd w:val="clear" w:fill="2D2D2D"/>
        </w:rPr>
        <w:t>PH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Ả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21"/>
          <w:szCs w:val="21"/>
          <w:shd w:val="clear" w:fill="2D2D2D"/>
        </w:rPr>
        <w:t>I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21"/>
          <w:szCs w:val="21"/>
          <w:shd w:val="clear" w:fill="2D2D2D"/>
        </w:rPr>
        <w:t>H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Ọ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21"/>
          <w:szCs w:val="21"/>
          <w:shd w:val="clear" w:fill="2D2D2D"/>
        </w:rPr>
        <w:t>C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)</w:t>
      </w:r>
    </w:p>
    <w:p w14:paraId="696E6FF1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let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var</w:t>
      </w:r>
    </w:p>
    <w:p w14:paraId="6F4869DF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while</w:t>
      </w:r>
    </w:p>
    <w:p w14:paraId="2FFBD9FB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,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class</w:t>
      </w:r>
    </w:p>
    <w:p w14:paraId="7E343960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21"/>
          <w:szCs w:val="21"/>
          <w:shd w:val="clear" w:fill="2D2D2D"/>
        </w:rPr>
        <w:t>return</w:t>
      </w:r>
    </w:p>
    <w:p w14:paraId="0AC20245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</w:p>
    <w:p w14:paraId="7D8A2093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👉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21"/>
          <w:szCs w:val="21"/>
          <w:shd w:val="clear" w:fill="2D2D2D"/>
        </w:rPr>
        <w:t>N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ền tảng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,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học kỹ</w:t>
      </w:r>
    </w:p>
    <w:p w14:paraId="38BA5EFF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1"/>
          <w:szCs w:val="21"/>
          <w:shd w:val="clear" w:fill="2D2D2D"/>
        </w:rPr>
        <w:t>2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️⃣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21"/>
          <w:szCs w:val="21"/>
          <w:shd w:val="clear" w:fill="2D2D2D"/>
        </w:rPr>
        <w:t>DOM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21"/>
          <w:szCs w:val="21"/>
          <w:shd w:val="clear" w:fill="2D2D2D"/>
        </w:rPr>
        <w:t>H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Ọ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21"/>
          <w:szCs w:val="21"/>
          <w:shd w:val="clear" w:fill="2D2D2D"/>
        </w:rPr>
        <w:t>C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)</w:t>
      </w:r>
    </w:p>
    <w:p w14:paraId="697E791A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</w:p>
    <w:p w14:paraId="4D4A0035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document</w:t>
      </w:r>
    </w:p>
    <w:p w14:paraId="4FCD46D1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</w:p>
    <w:p w14:paraId="647E4F62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querySelector</w:t>
      </w:r>
    </w:p>
    <w:p w14:paraId="501AC8CB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</w:p>
    <w:p w14:paraId="081DCA6D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getElementById</w:t>
      </w:r>
    </w:p>
    <w:p w14:paraId="6D65873E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</w:p>
    <w:p w14:paraId="4C198851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innerHTML</w:t>
      </w:r>
    </w:p>
    <w:p w14:paraId="3162AA8E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</w:p>
    <w:p w14:paraId="37BD84EB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classList</w:t>
      </w:r>
    </w:p>
    <w:p w14:paraId="5209B132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</w:p>
    <w:p w14:paraId="5B73137C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👉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21"/>
          <w:szCs w:val="21"/>
          <w:shd w:val="clear" w:fill="2D2D2D"/>
        </w:rPr>
        <w:t>D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ùng để làm giao diện</w:t>
      </w:r>
    </w:p>
    <w:p w14:paraId="3648C4DF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1"/>
          <w:szCs w:val="21"/>
          <w:shd w:val="clear" w:fill="2D2D2D"/>
        </w:rPr>
        <w:t>3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️⃣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21"/>
          <w:szCs w:val="21"/>
          <w:shd w:val="clear" w:fill="2D2D2D"/>
        </w:rPr>
        <w:t>EVENT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21"/>
          <w:szCs w:val="21"/>
          <w:shd w:val="clear" w:fill="2D2D2D"/>
        </w:rPr>
        <w:t>H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Ọ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21"/>
          <w:szCs w:val="21"/>
          <w:shd w:val="clear" w:fill="2D2D2D"/>
        </w:rPr>
        <w:t>C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)</w:t>
      </w:r>
    </w:p>
    <w:p w14:paraId="6C4F926A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</w:p>
    <w:p w14:paraId="5259D9F0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addEventListener</w:t>
      </w:r>
    </w:p>
    <w:p w14:paraId="2010B0F1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</w:p>
    <w:p w14:paraId="1C5A1D12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click</w:t>
      </w:r>
    </w:p>
    <w:p w14:paraId="0CBEB123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</w:p>
    <w:p w14:paraId="50DDD52C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input</w:t>
      </w:r>
    </w:p>
    <w:p w14:paraId="5E7008FB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</w:p>
    <w:p w14:paraId="36299C59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change</w:t>
      </w:r>
    </w:p>
    <w:p w14:paraId="4813EB19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</w:p>
    <w:p w14:paraId="3B16DC25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👉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21"/>
          <w:szCs w:val="21"/>
          <w:shd w:val="clear" w:fill="2D2D2D"/>
        </w:rPr>
        <w:t>B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ắt sự kiện người dùng</w:t>
      </w:r>
    </w:p>
    <w:p w14:paraId="2C6E40BD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1"/>
          <w:szCs w:val="21"/>
          <w:shd w:val="clear" w:fill="2D2D2D"/>
        </w:rPr>
        <w:t>4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️⃣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21"/>
          <w:szCs w:val="21"/>
          <w:shd w:val="clear" w:fill="2D2D2D"/>
        </w:rPr>
        <w:t>BROWSER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21"/>
          <w:szCs w:val="21"/>
          <w:shd w:val="clear" w:fill="2D2D2D"/>
        </w:rPr>
        <w:t>API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(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ĐỂ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21"/>
          <w:szCs w:val="21"/>
          <w:shd w:val="clear" w:fill="2D2D2D"/>
        </w:rPr>
        <w:t>SAU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0"/>
          <w:sz w:val="21"/>
          <w:szCs w:val="21"/>
          <w:shd w:val="clear" w:fill="2D2D2D"/>
        </w:rPr>
        <w:t>/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21"/>
          <w:szCs w:val="21"/>
          <w:shd w:val="clear" w:fill="2D2D2D"/>
        </w:rPr>
        <w:t>B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Ỏ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)</w:t>
      </w:r>
    </w:p>
    <w:p w14:paraId="4B6E814D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21"/>
          <w:szCs w:val="21"/>
          <w:shd w:val="clear" w:fill="2D2D2D"/>
        </w:rPr>
        <w:t>T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ên dài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,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kỹ thuật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0"/>
          <w:sz w:val="21"/>
          <w:szCs w:val="21"/>
          <w:shd w:val="clear" w:fill="2D2D2D"/>
        </w:rPr>
        <w:t>:</w:t>
      </w:r>
    </w:p>
    <w:p w14:paraId="68A48A96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</w:p>
    <w:p w14:paraId="043C0BAC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AnalyserNode</w:t>
      </w:r>
    </w:p>
    <w:p w14:paraId="6249AB16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</w:p>
    <w:p w14:paraId="7070F5C1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EncodedAudioChunk</w:t>
      </w:r>
    </w:p>
    <w:p w14:paraId="29BE074A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</w:p>
    <w:p w14:paraId="126F7037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Sensor</w:t>
      </w:r>
    </w:p>
    <w:p w14:paraId="0DA463F4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</w:p>
    <w:p w14:paraId="19B16758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Media 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0"/>
          <w:sz w:val="21"/>
          <w:szCs w:val="21"/>
          <w:shd w:val="clear" w:fill="2D2D2D"/>
        </w:rPr>
        <w:t>*</w:t>
      </w:r>
    </w:p>
    <w:p w14:paraId="269B6EA1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</w:p>
    <w:p w14:paraId="70722394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Bluetooth</w:t>
      </w:r>
    </w:p>
    <w:p w14:paraId="09E3D308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21"/>
          <w:szCs w:val="21"/>
          <w:shd w:val="clear" w:fill="2D2D2D"/>
        </w:rPr>
        <w:t>XR</w:t>
      </w:r>
    </w:p>
    <w:p w14:paraId="269B11D1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color w:val="CCCCCC"/>
          <w:spacing w:val="0"/>
          <w:sz w:val="27"/>
          <w:szCs w:val="2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21"/>
          <w:szCs w:val="21"/>
          <w:shd w:val="clear" w:fill="2D2D2D"/>
        </w:rPr>
        <w:t>GPU</w:t>
      </w:r>
    </w:p>
    <w:p w14:paraId="106245D1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0EF71086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66F2AB25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3CDAA085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6D565260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75829B31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11580FB0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1FF81106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10A3E5F9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1A3287B7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39A0EE7A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3C617FCA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6DA19015">
      <w:pPr>
        <w:bidi w:val="0"/>
        <w:ind w:left="0" w:leftChars="0" w:firstLine="120" w:firstLineChars="50"/>
        <w:rPr>
          <w:rFonts w:hint="default"/>
          <w:b/>
          <w:bCs/>
          <w:sz w:val="24"/>
          <w:szCs w:val="24"/>
          <w:highlight w:val="none"/>
          <w:lang w:val="en-GB"/>
        </w:rPr>
      </w:pPr>
      <w:r>
        <w:rPr>
          <w:rFonts w:hint="default"/>
          <w:b/>
          <w:bCs/>
          <w:sz w:val="24"/>
          <w:szCs w:val="24"/>
          <w:highlight w:val="none"/>
          <w:lang w:val="en-GB"/>
        </w:rPr>
        <w:t>JavaScript Guide</w:t>
      </w:r>
    </w:p>
    <w:p w14:paraId="6E214D81">
      <w:pPr>
        <w:bidi w:val="0"/>
        <w:ind w:left="0" w:leftChars="0" w:firstLine="90" w:firstLineChars="50"/>
        <w:rPr>
          <w:rFonts w:ascii="Segoe UI" w:hAnsi="Segoe UI" w:eastAsia="Segoe UI" w:cs="Segoe UI"/>
          <w:i w:val="0"/>
          <w:iCs w:val="0"/>
          <w:caps w:val="0"/>
          <w:color w:val="081B3A"/>
          <w:spacing w:val="0"/>
          <w:sz w:val="18"/>
          <w:szCs w:val="18"/>
          <w:shd w:val="clear" w:fill="FFFFFF"/>
        </w:rPr>
      </w:pPr>
    </w:p>
    <w:p w14:paraId="370F4BB1">
      <w:pPr>
        <w:bidi w:val="0"/>
        <w:ind w:left="0" w:leftChars="0" w:firstLine="90" w:firstLineChars="50"/>
        <w:rPr>
          <w:rFonts w:ascii="Segoe UI" w:hAnsi="Segoe UI" w:eastAsia="Segoe UI" w:cs="Segoe UI"/>
          <w:i w:val="0"/>
          <w:iCs w:val="0"/>
          <w:caps w:val="0"/>
          <w:color w:val="081B3A"/>
          <w:spacing w:val="0"/>
          <w:sz w:val="18"/>
          <w:szCs w:val="18"/>
          <w:shd w:val="clear" w:fill="FFFFFF"/>
        </w:rPr>
      </w:pPr>
    </w:p>
    <w:p w14:paraId="349E5F8D">
      <w:pPr>
        <w:bidi w:val="0"/>
        <w:ind w:left="0" w:leftChars="0" w:firstLine="90" w:firstLineChars="50"/>
        <w:rPr>
          <w:rFonts w:ascii="Segoe UI" w:hAnsi="Segoe UI" w:eastAsia="Segoe UI" w:cs="Segoe UI"/>
          <w:i w:val="0"/>
          <w:iCs w:val="0"/>
          <w:caps w:val="0"/>
          <w:color w:val="081B3A"/>
          <w:spacing w:val="0"/>
          <w:sz w:val="18"/>
          <w:szCs w:val="18"/>
          <w:shd w:val="clear" w:fill="FFFFFF"/>
        </w:rPr>
      </w:pPr>
    </w:p>
    <w:p w14:paraId="1C5A58D1">
      <w:pPr>
        <w:bidi w:val="0"/>
      </w:pPr>
    </w:p>
    <w:p w14:paraId="3E33EE0D">
      <w:pPr>
        <w:bidi w:val="0"/>
      </w:pPr>
    </w:p>
    <w:p w14:paraId="50C34DF3">
      <w:pPr>
        <w:bidi w:val="0"/>
      </w:pPr>
    </w:p>
    <w:p w14:paraId="0B129BBC">
      <w:pPr>
        <w:bidi w:val="0"/>
      </w:pPr>
    </w:p>
    <w:p w14:paraId="04BBE534">
      <w:pPr>
        <w:bidi w:val="0"/>
      </w:pPr>
    </w:p>
    <w:p w14:paraId="61959FB4">
      <w:pPr>
        <w:bidi w:val="0"/>
      </w:pPr>
    </w:p>
    <w:p w14:paraId="07203C9F">
      <w:pPr>
        <w:bidi w:val="0"/>
      </w:pPr>
    </w:p>
    <w:p w14:paraId="4917D6ED">
      <w:pPr>
        <w:bidi w:val="0"/>
      </w:pPr>
    </w:p>
    <w:p w14:paraId="1633E178">
      <w:pPr>
        <w:bidi w:val="0"/>
      </w:pPr>
    </w:p>
    <w:p w14:paraId="171940A1">
      <w:pPr>
        <w:bidi w:val="0"/>
      </w:pPr>
    </w:p>
    <w:p w14:paraId="5F7FD231">
      <w:pPr>
        <w:bidi w:val="0"/>
      </w:pPr>
    </w:p>
    <w:p w14:paraId="28019B8C">
      <w:pPr>
        <w:bidi w:val="0"/>
      </w:pPr>
    </w:p>
    <w:p w14:paraId="2A46C40E">
      <w:pPr>
        <w:bidi w:val="0"/>
      </w:pPr>
    </w:p>
    <w:p w14:paraId="62181D75">
      <w:pPr>
        <w:bidi w:val="0"/>
      </w:pPr>
    </w:p>
    <w:p w14:paraId="2E1E7D19">
      <w:pPr>
        <w:bidi w:val="0"/>
      </w:pPr>
    </w:p>
    <w:p w14:paraId="016BDE58">
      <w:pPr>
        <w:bidi w:val="0"/>
      </w:pPr>
    </w:p>
    <w:p w14:paraId="18B6CA9B">
      <w:pPr>
        <w:bidi w:val="0"/>
      </w:pPr>
    </w:p>
    <w:p w14:paraId="0823CD4E">
      <w:pPr>
        <w:bidi w:val="0"/>
      </w:pPr>
    </w:p>
    <w:p w14:paraId="3A72DE12">
      <w:pPr>
        <w:bidi w:val="0"/>
      </w:pPr>
    </w:p>
    <w:p w14:paraId="11FBBD3C">
      <w:pPr>
        <w:bidi w:val="0"/>
      </w:pPr>
    </w:p>
    <w:p w14:paraId="528371D6">
      <w:pPr>
        <w:bidi w:val="0"/>
      </w:pPr>
    </w:p>
    <w:p w14:paraId="683F8A1D">
      <w:pPr>
        <w:bidi w:val="0"/>
      </w:pPr>
    </w:p>
    <w:p w14:paraId="330DEB36">
      <w:pPr>
        <w:bidi w:val="0"/>
      </w:pPr>
    </w:p>
    <w:p w14:paraId="133C5DAE">
      <w:pPr>
        <w:bidi w:val="0"/>
      </w:pPr>
    </w:p>
    <w:p w14:paraId="16AFD80E">
      <w:pPr>
        <w:bidi w:val="0"/>
      </w:pPr>
    </w:p>
    <w:p w14:paraId="493343AA">
      <w:pPr>
        <w:bidi w:val="0"/>
      </w:pPr>
    </w:p>
    <w:p w14:paraId="50C92DAB">
      <w:pPr>
        <w:bidi w:val="0"/>
      </w:pPr>
    </w:p>
    <w:p w14:paraId="3082D443">
      <w:pPr>
        <w:bidi w:val="0"/>
      </w:pPr>
    </w:p>
    <w:p w14:paraId="6C8B4ADD">
      <w:pPr>
        <w:bidi w:val="0"/>
      </w:pPr>
    </w:p>
    <w:p w14:paraId="75907AE1">
      <w:pPr>
        <w:bidi w:val="0"/>
      </w:pPr>
    </w:p>
    <w:p w14:paraId="6431D188">
      <w:pPr>
        <w:bidi w:val="0"/>
        <w:ind w:left="0" w:leftChars="0" w:firstLine="0" w:firstLineChars="0"/>
      </w:pPr>
    </w:p>
    <w:p w14:paraId="32DD3048">
      <w:pPr>
        <w:bidi w:val="0"/>
        <w:rPr>
          <w:rFonts w:hint="default"/>
          <w:lang w:val="en-GB"/>
        </w:rPr>
      </w:pPr>
    </w:p>
    <w:p w14:paraId="66BE29E1">
      <w:pPr>
        <w:bidi w:val="0"/>
        <w:rPr>
          <w:rFonts w:hint="default"/>
          <w:lang w:val="en-GB"/>
        </w:rPr>
      </w:pPr>
    </w:p>
    <w:p w14:paraId="34A577E0">
      <w:pPr>
        <w:bidi w:val="0"/>
        <w:rPr>
          <w:rFonts w:hint="default"/>
          <w:lang w:val="en-GB"/>
        </w:rPr>
      </w:pPr>
    </w:p>
    <w:p w14:paraId="3B1BCD52">
      <w:pPr>
        <w:bidi w:val="0"/>
        <w:rPr>
          <w:rFonts w:hint="default"/>
          <w:lang w:val="en-GB"/>
        </w:rPr>
      </w:pPr>
    </w:p>
    <w:p w14:paraId="77C49EDB">
      <w:pPr>
        <w:bidi w:val="0"/>
        <w:rPr>
          <w:rFonts w:hint="default"/>
          <w:lang w:val="en-GB"/>
        </w:rPr>
      </w:pPr>
    </w:p>
    <w:p w14:paraId="778C3D52">
      <w:pPr>
        <w:bidi w:val="0"/>
        <w:rPr>
          <w:rFonts w:hint="default"/>
          <w:lang w:val="en-GB"/>
        </w:rPr>
      </w:pPr>
    </w:p>
    <w:p w14:paraId="02DFD70D">
      <w:pPr>
        <w:bidi w:val="0"/>
        <w:rPr>
          <w:rFonts w:hint="default"/>
          <w:lang w:val="en-GB"/>
        </w:rPr>
      </w:pPr>
    </w:p>
    <w:p w14:paraId="31915500">
      <w:pPr>
        <w:bidi w:val="0"/>
        <w:rPr>
          <w:rFonts w:hint="default"/>
          <w:lang w:val="en-GB"/>
        </w:rPr>
      </w:pPr>
    </w:p>
    <w:p w14:paraId="64DDE206">
      <w:pPr>
        <w:bidi w:val="0"/>
        <w:rPr>
          <w:rFonts w:hint="default"/>
          <w:lang w:val="en-GB"/>
        </w:rPr>
      </w:pPr>
    </w:p>
    <w:p w14:paraId="713DC225">
      <w:pPr>
        <w:bidi w:val="0"/>
        <w:rPr>
          <w:rFonts w:hint="default"/>
          <w:lang w:val="en-GB"/>
        </w:rPr>
      </w:pPr>
    </w:p>
    <w:p w14:paraId="798A9BC3">
      <w:pPr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103.Block </w:t>
      </w:r>
      <w:r>
        <w:t>statement</w:t>
      </w:r>
      <w:r>
        <w:rPr>
          <w:rFonts w:hint="default"/>
          <w:lang w:val="en-GB"/>
        </w:rPr>
        <w:t xml:space="preserve"> (Câu lệnh khối )</w:t>
      </w:r>
    </w:p>
    <w:p w14:paraId="3D3D3A11">
      <w:pPr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t>103.1.Bản chất</w:t>
      </w:r>
    </w:p>
    <w:p w14:paraId="2BBF6CED">
      <w:pPr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Dùng để nhóm các câu lệnh lại với nhau</w:t>
      </w:r>
    </w:p>
    <w:p w14:paraId="69D7195A">
      <w:pPr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</w:t>
      </w:r>
    </w:p>
    <w:p w14:paraId="710AC95A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Fonts w:hint="default" w:ascii="Consolas" w:hAnsi="Consolas" w:eastAsia="Consolas" w:cs="Consolas"/>
          <w:i/>
          <w:iCs/>
          <w:caps w:val="0"/>
          <w:color w:val="7F848E"/>
          <w:spacing w:val="0"/>
          <w:sz w:val="21"/>
          <w:szCs w:val="21"/>
          <w:shd w:val="clear" w:fill="2D2D2D"/>
          <w:lang w:val="en-GB"/>
        </w:rPr>
      </w:pPr>
      <w:r>
        <w:rPr>
          <w:rFonts w:hint="default" w:ascii="Consolas" w:hAnsi="Consolas" w:eastAsia="Consolas" w:cs="Consolas"/>
          <w:i/>
          <w:iCs/>
          <w:caps w:val="0"/>
          <w:color w:val="7F848E"/>
          <w:spacing w:val="0"/>
          <w:sz w:val="21"/>
          <w:szCs w:val="21"/>
          <w:shd w:val="clear" w:fill="2D2D2D"/>
          <w:lang w:val="en-GB"/>
        </w:rPr>
        <w:t>{</w:t>
      </w:r>
    </w:p>
    <w:p w14:paraId="66468D78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/>
          <w:iCs/>
          <w:caps w:val="0"/>
          <w:color w:val="7F848E"/>
          <w:spacing w:val="0"/>
          <w:sz w:val="21"/>
          <w:szCs w:val="21"/>
          <w:shd w:val="clear" w:fill="2D2D2D"/>
        </w:rPr>
        <w:t xml:space="preserve">// … </w:t>
      </w:r>
    </w:p>
    <w:p w14:paraId="062F7A23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color w:val="CCCCCC"/>
          <w:spacing w:val="0"/>
          <w:sz w:val="27"/>
          <w:szCs w:val="2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}</w:t>
      </w:r>
    </w:p>
    <w:p w14:paraId="61B320B6">
      <w:pPr>
        <w:bidi w:val="0"/>
        <w:rPr>
          <w:rFonts w:hint="default"/>
          <w:lang w:val="en-GB"/>
        </w:rPr>
      </w:pPr>
    </w:p>
    <w:p w14:paraId="4B0CD8E6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140265F9">
      <w:pPr>
        <w:bidi w:val="0"/>
        <w:ind w:left="0" w:leftChars="0" w:firstLine="120" w:firstLineChars="50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>104.Block scope       -- Phạm vi</w:t>
      </w:r>
    </w:p>
    <w:p w14:paraId="2C8B441E">
      <w:pPr>
        <w:bidi w:val="0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 xml:space="preserve">      </w:t>
      </w:r>
    </w:p>
    <w:p w14:paraId="064F21B2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{</w:t>
      </w:r>
    </w:p>
    <w:p w14:paraId="693137E4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  <w:lang w:val="en-GB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let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x 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0"/>
          <w:sz w:val="21"/>
          <w:szCs w:val="21"/>
          <w:shd w:val="clear" w:fill="2D2D2D"/>
        </w:rPr>
        <w:t>=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1"/>
          <w:szCs w:val="21"/>
          <w:shd w:val="clear" w:fill="2D2D2D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  <w:lang w:val="en-GB"/>
        </w:rPr>
        <w:t xml:space="preserve"> </w:t>
      </w:r>
    </w:p>
    <w:p w14:paraId="5F1A3BF0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}</w:t>
      </w:r>
    </w:p>
    <w:p w14:paraId="2C0C863B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color w:val="CCCCCC"/>
          <w:spacing w:val="0"/>
          <w:sz w:val="27"/>
          <w:szCs w:val="27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console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0"/>
          <w:sz w:val="21"/>
          <w:szCs w:val="21"/>
          <w:shd w:val="clear" w:fill="2D2D2D"/>
        </w:rPr>
        <w:t>log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(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);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7F848E"/>
          <w:spacing w:val="0"/>
          <w:sz w:val="21"/>
          <w:szCs w:val="21"/>
          <w:shd w:val="clear" w:fill="2D2D2D"/>
        </w:rPr>
        <w:t>// ❌ lỗi → vì block scope</w:t>
      </w:r>
    </w:p>
    <w:p w14:paraId="4C27D861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2FDF73B4">
      <w:pPr>
        <w:bidi w:val="0"/>
        <w:ind w:left="0" w:leftChars="0" w:firstLine="0" w:firstLine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105.Các trường hợp của  Block </w:t>
      </w:r>
      <w:r>
        <w:rPr>
          <w:sz w:val="24"/>
          <w:szCs w:val="24"/>
        </w:rPr>
        <w:t>statement</w:t>
      </w:r>
      <w:r>
        <w:rPr>
          <w:rFonts w:hint="default"/>
          <w:sz w:val="24"/>
          <w:szCs w:val="24"/>
          <w:lang w:val="en-GB"/>
        </w:rPr>
        <w:t xml:space="preserve">  và Block scope</w:t>
      </w:r>
    </w:p>
    <w:p w14:paraId="7A4C0F8A">
      <w:pPr>
        <w:bidi w:val="0"/>
        <w:ind w:left="0" w:leftChars="0" w:firstLine="0" w:firstLineChars="0"/>
        <w:rPr>
          <w:rFonts w:hint="default"/>
          <w:sz w:val="24"/>
          <w:szCs w:val="24"/>
          <w:highlight w:val="red"/>
          <w:lang w:val="en-GB"/>
        </w:rPr>
      </w:pPr>
    </w:p>
    <w:p w14:paraId="1EB9D11D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let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,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0"/>
          <w:sz w:val="21"/>
          <w:szCs w:val="21"/>
          <w:shd w:val="clear" w:fill="2D2D2D"/>
        </w:rPr>
        <w:t>: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phạm vi dùng bên trong ngoặc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  <w:lang w:val="en-GB"/>
        </w:rPr>
        <w:t xml:space="preserve"> nhọn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nếu ngoài ngoặc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  <w:lang w:val="en-GB"/>
        </w:rPr>
        <w:t xml:space="preserve"> nhọn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gặp lỗi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.</w:t>
      </w:r>
    </w:p>
    <w:p w14:paraId="55DDE591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  <w:lang w:val="en-GB"/>
        </w:rPr>
      </w:pPr>
      <w:r>
        <w:rPr>
          <w:rFonts w:hint="default" w:ascii="Consolas" w:hAnsi="Consolas" w:eastAsia="Consolas" w:cs="Consolas"/>
          <w:i w:val="0"/>
          <w:iCs w:val="0"/>
          <w:color w:val="C678DD"/>
          <w:spacing w:val="0"/>
          <w:sz w:val="21"/>
          <w:szCs w:val="21"/>
          <w:shd w:val="clear" w:fill="2D2D2D"/>
        </w:rPr>
        <w:t>C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lass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  <w:lang w:val="en-GB"/>
        </w:rPr>
        <w:t xml:space="preserve">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  <w:lang w:val="en-GB"/>
        </w:rPr>
        <w:t xml:space="preserve">:  không được gán lại giá trị </w:t>
      </w:r>
    </w:p>
    <w:p w14:paraId="287C1494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Fonts w:hint="default" w:ascii="Consolas" w:hAnsi="Consolas" w:eastAsia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  <w:lang w:val="en-GB"/>
        </w:rPr>
      </w:pPr>
      <w:r>
        <w:rPr>
          <w:rFonts w:hint="default" w:ascii="Consolas" w:hAnsi="Consolas" w:eastAsia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  <w:lang w:val="en-GB"/>
        </w:rPr>
        <w:t>{</w:t>
      </w:r>
    </w:p>
    <w:p w14:paraId="739149E6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Fonts w:hint="default" w:ascii="Consolas" w:hAnsi="Consolas" w:eastAsia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  <w:lang w:val="en-GB"/>
        </w:rPr>
      </w:pPr>
      <w:r>
        <w:rPr>
          <w:rFonts w:hint="default" w:ascii="Consolas" w:hAnsi="Consolas" w:eastAsia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  <w:lang w:val="en-GB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  <w:lang w:val="en-GB"/>
        </w:rPr>
        <w:t xml:space="preserve"> </w:t>
      </w:r>
      <w:r>
        <w:rPr>
          <w:rFonts w:hint="default" w:ascii="Consolas" w:hAnsi="Consolas" w:eastAsia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  <w:lang w:val="en-GB"/>
        </w:rPr>
        <w:t>a = 5;</w:t>
      </w:r>
    </w:p>
    <w:p w14:paraId="58EC98DE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Fonts w:hint="default" w:ascii="Consolas" w:hAnsi="Consolas" w:eastAsia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  <w:lang w:val="en-GB"/>
        </w:rPr>
      </w:pPr>
      <w:r>
        <w:rPr>
          <w:rFonts w:hint="default" w:ascii="Consolas" w:hAnsi="Consolas" w:eastAsia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  <w:lang w:val="en-GB"/>
        </w:rPr>
        <w:t xml:space="preserve">  // a = 6; ❌ lỗi</w:t>
      </w:r>
    </w:p>
    <w:p w14:paraId="0AECF4C8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Fonts w:hint="default" w:ascii="Consolas" w:hAnsi="Consolas" w:eastAsia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  <w:lang w:val="en-GB"/>
        </w:rPr>
      </w:pPr>
      <w:r>
        <w:rPr>
          <w:rFonts w:hint="default" w:ascii="Consolas" w:hAnsi="Consolas" w:eastAsia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  <w:lang w:val="en-GB"/>
        </w:rPr>
        <w:t>}</w:t>
      </w:r>
    </w:p>
    <w:p w14:paraId="64699F05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Fonts w:hint="default" w:ascii="Consolas" w:hAnsi="Consolas" w:eastAsia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  <w:lang w:val="en-GB"/>
        </w:rPr>
      </w:pPr>
    </w:p>
    <w:p w14:paraId="593ABDB2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right="0"/>
        <w:jc w:val="left"/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21"/>
          <w:szCs w:val="21"/>
          <w:shd w:val="clear" w:fill="2D2D2D"/>
        </w:rPr>
        <w:t>Var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21"/>
          <w:szCs w:val="21"/>
          <w:shd w:val="clear" w:fill="2D2D2D"/>
          <w:lang w:val="en-GB"/>
        </w:rPr>
        <w:t xml:space="preserve">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0"/>
          <w:sz w:val="21"/>
          <w:szCs w:val="21"/>
          <w:shd w:val="clear" w:fill="2D2D2D"/>
        </w:rPr>
        <w:t>: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dùng cho phạm vi trong ngoặc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  <w:lang w:val="en-GB"/>
        </w:rPr>
        <w:t xml:space="preserve"> nhọn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và ngoài ngoặc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  <w:lang w:val="en-GB"/>
        </w:rPr>
        <w:t xml:space="preserve"> nhọn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.</w:t>
      </w:r>
    </w:p>
    <w:p w14:paraId="139F1E7D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right="0"/>
        <w:jc w:val="left"/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</w:pPr>
    </w:p>
    <w:p w14:paraId="4623F3CF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right="0"/>
        <w:jc w:val="left"/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</w:pPr>
    </w:p>
    <w:p w14:paraId="0D0C1D1D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right="0"/>
        <w:jc w:val="left"/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</w:pPr>
    </w:p>
    <w:p w14:paraId="0B2D9554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right="0"/>
        <w:jc w:val="left"/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</w:pPr>
    </w:p>
    <w:p w14:paraId="4652501E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right="0" w:firstLine="105" w:firstLineChars="50"/>
        <w:jc w:val="left"/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  <w:lang w:val="en-G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  <w:lang w:val="en-GB"/>
        </w:rPr>
        <w:t xml:space="preserve">*Note   </w:t>
      </w:r>
    </w:p>
    <w:p w14:paraId="0325FA7B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7"/>
          <w:szCs w:val="27"/>
          <w:lang w:val="en-G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let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,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0"/>
          <w:sz w:val="21"/>
          <w:szCs w:val="21"/>
          <w:shd w:val="clear" w:fill="2D2D2D"/>
        </w:rPr>
        <w:t>: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  <w:lang w:val="en-GB"/>
        </w:rPr>
        <w:t>có phạm vi khối (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Block statement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  <w:lang w:val="en-GB"/>
        </w:rPr>
        <w:t>)</w:t>
      </w:r>
    </w:p>
    <w:p w14:paraId="3964B0D5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right="0" w:firstLine="105" w:firstLineChars="5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  <w:lang w:val="en-GB"/>
        </w:rPr>
      </w:pPr>
    </w:p>
    <w:p w14:paraId="09E9E836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right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  <w:lang w:val="en-G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21"/>
          <w:szCs w:val="21"/>
          <w:shd w:val="clear" w:fill="2D2D2D"/>
        </w:rPr>
        <w:t>Var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21"/>
          <w:szCs w:val="21"/>
          <w:shd w:val="clear" w:fill="2D2D2D"/>
          <w:lang w:val="en-GB"/>
        </w:rPr>
        <w:t xml:space="preserve">             : có phạm vi  (Block scope)  VÀ 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  <w:lang w:val="en-GB"/>
        </w:rPr>
        <w:t>(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Block statement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  <w:lang w:val="en-GB"/>
        </w:rPr>
        <w:t>)</w:t>
      </w:r>
    </w:p>
    <w:p w14:paraId="6E10D072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5E7CFDBC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077351A1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6F724237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5AC71165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54E30AA0">
      <w:pPr>
        <w:bidi w:val="0"/>
        <w:ind w:left="0" w:leftChars="0" w:firstLine="120" w:firstLineChars="50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>105.1.Examble TH1 :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let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,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  <w:lang w:val="en-GB"/>
        </w:rPr>
        <w:t xml:space="preserve"> CHỈ DÙNG  TRONG NGOẶC NHỌN</w:t>
      </w:r>
    </w:p>
    <w:p w14:paraId="1529E6C7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{</w:t>
      </w:r>
    </w:p>
    <w:p w14:paraId="61394FA7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var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x 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0"/>
          <w:sz w:val="21"/>
          <w:szCs w:val="21"/>
          <w:shd w:val="clear" w:fill="2D2D2D"/>
        </w:rPr>
        <w:t>=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1"/>
          <w:szCs w:val="21"/>
          <w:shd w:val="clear" w:fill="2D2D2D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;</w:t>
      </w:r>
    </w:p>
    <w:p w14:paraId="68EB4CA7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let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y 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0"/>
          <w:sz w:val="21"/>
          <w:szCs w:val="21"/>
          <w:shd w:val="clear" w:fill="2D2D2D"/>
        </w:rPr>
        <w:t>=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1"/>
          <w:szCs w:val="21"/>
          <w:shd w:val="clear" w:fill="2D2D2D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;</w:t>
      </w:r>
    </w:p>
    <w:p w14:paraId="458129B1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const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z 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0"/>
          <w:sz w:val="21"/>
          <w:szCs w:val="21"/>
          <w:shd w:val="clear" w:fill="2D2D2D"/>
        </w:rPr>
        <w:t>=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1"/>
          <w:szCs w:val="21"/>
          <w:shd w:val="clear" w:fill="2D2D2D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;</w:t>
      </w:r>
    </w:p>
    <w:p w14:paraId="61DD5A00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210" w:firstLineChars="10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class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21"/>
          <w:szCs w:val="21"/>
          <w:shd w:val="clear" w:fill="2D2D2D"/>
        </w:rPr>
        <w:t>K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{}</w:t>
      </w:r>
    </w:p>
    <w:p w14:paraId="229A2846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210" w:firstLineChars="10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7"/>
          <w:szCs w:val="27"/>
          <w:lang w:val="en-GB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console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0"/>
          <w:sz w:val="21"/>
          <w:szCs w:val="21"/>
          <w:shd w:val="clear" w:fill="2D2D2D"/>
        </w:rPr>
        <w:t>log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(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);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7F848E"/>
          <w:spacing w:val="0"/>
          <w:sz w:val="21"/>
          <w:szCs w:val="21"/>
          <w:shd w:val="clear" w:fill="2D2D2D"/>
        </w:rPr>
        <w:t>// 1</w:t>
      </w:r>
      <w:r>
        <w:rPr>
          <w:rFonts w:hint="default" w:ascii="Consolas" w:hAnsi="Consolas" w:eastAsia="Consolas" w:cs="Consolas"/>
          <w:i/>
          <w:iCs/>
          <w:caps w:val="0"/>
          <w:color w:val="7F848E"/>
          <w:spacing w:val="0"/>
          <w:sz w:val="21"/>
          <w:szCs w:val="21"/>
          <w:shd w:val="clear" w:fill="2D2D2D"/>
          <w:lang w:val="en-GB"/>
        </w:rPr>
        <w:t xml:space="preserve"> ,var trong ngoặc ngọn &amp; ngoài ngoặc nhọn đều dùng được.</w:t>
      </w:r>
    </w:p>
    <w:p w14:paraId="68E75310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right="0" w:firstLine="210" w:firstLineChars="10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console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0"/>
          <w:sz w:val="21"/>
          <w:szCs w:val="21"/>
          <w:shd w:val="clear" w:fill="2D2D2D"/>
        </w:rPr>
        <w:t>log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(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y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);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7F848E"/>
          <w:spacing w:val="0"/>
          <w:sz w:val="21"/>
          <w:szCs w:val="21"/>
          <w:shd w:val="clear" w:fill="2D2D2D"/>
        </w:rPr>
        <w:t>// 2</w:t>
      </w:r>
    </w:p>
    <w:p w14:paraId="310C2B21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console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0"/>
          <w:sz w:val="21"/>
          <w:szCs w:val="21"/>
          <w:shd w:val="clear" w:fill="2D2D2D"/>
        </w:rPr>
        <w:t>log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(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z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);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7F848E"/>
          <w:spacing w:val="0"/>
          <w:sz w:val="21"/>
          <w:szCs w:val="21"/>
          <w:shd w:val="clear" w:fill="2D2D2D"/>
        </w:rPr>
        <w:t>// 3</w:t>
      </w:r>
    </w:p>
    <w:p w14:paraId="5285E205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Fonts w:hint="default" w:ascii="Consolas" w:hAnsi="Consolas" w:eastAsia="Consolas" w:cs="Consolas"/>
          <w:i/>
          <w:iCs/>
          <w:caps w:val="0"/>
          <w:color w:val="7F848E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console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0"/>
          <w:sz w:val="21"/>
          <w:szCs w:val="21"/>
          <w:shd w:val="clear" w:fill="2D2D2D"/>
        </w:rPr>
        <w:t>log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21"/>
          <w:szCs w:val="21"/>
          <w:shd w:val="clear" w:fill="2D2D2D"/>
        </w:rPr>
        <w:t>K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);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7F848E"/>
          <w:spacing w:val="0"/>
          <w:sz w:val="21"/>
          <w:szCs w:val="21"/>
          <w:shd w:val="clear" w:fill="2D2D2D"/>
        </w:rPr>
        <w:t>// class K</w:t>
      </w:r>
    </w:p>
    <w:p w14:paraId="0E71B8CB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}</w:t>
      </w:r>
    </w:p>
    <w:p w14:paraId="55406455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</w:p>
    <w:p w14:paraId="2FEC8BDF">
      <w:pPr>
        <w:bidi w:val="0"/>
        <w:ind w:left="0" w:leftChars="0" w:firstLine="120" w:firstLineChars="50"/>
        <w:rPr>
          <w:rFonts w:hint="default"/>
          <w:sz w:val="24"/>
          <w:szCs w:val="24"/>
          <w:highlight w:val="none"/>
          <w:lang w:val="en-GB"/>
        </w:rPr>
      </w:pPr>
    </w:p>
    <w:p w14:paraId="681F639B">
      <w:pPr>
        <w:bidi w:val="0"/>
        <w:ind w:left="0" w:leftChars="0" w:firstLine="0" w:firstLineChars="0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 xml:space="preserve">105.2.Examble TH2 :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let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,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  <w:lang w:val="en-GB"/>
        </w:rPr>
        <w:t xml:space="preserve"> CHỈ DÙNG TRONG NGOẶC NHỌN NGOÀI GẶP LỖI</w:t>
      </w:r>
    </w:p>
    <w:p w14:paraId="0EE04BD3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{</w:t>
      </w:r>
    </w:p>
    <w:p w14:paraId="39264E1A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var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x 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0"/>
          <w:sz w:val="21"/>
          <w:szCs w:val="21"/>
          <w:shd w:val="clear" w:fill="2D2D2D"/>
        </w:rPr>
        <w:t>=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1"/>
          <w:szCs w:val="21"/>
          <w:shd w:val="clear" w:fill="2D2D2D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;</w:t>
      </w:r>
    </w:p>
    <w:p w14:paraId="050FDB1B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let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y 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0"/>
          <w:sz w:val="21"/>
          <w:szCs w:val="21"/>
          <w:shd w:val="clear" w:fill="2D2D2D"/>
        </w:rPr>
        <w:t>=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1"/>
          <w:szCs w:val="21"/>
          <w:shd w:val="clear" w:fill="2D2D2D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;</w:t>
      </w:r>
    </w:p>
    <w:p w14:paraId="67D42510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const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z 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0"/>
          <w:sz w:val="21"/>
          <w:szCs w:val="21"/>
          <w:shd w:val="clear" w:fill="2D2D2D"/>
        </w:rPr>
        <w:t>=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1"/>
          <w:szCs w:val="21"/>
          <w:shd w:val="clear" w:fill="2D2D2D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;</w:t>
      </w:r>
    </w:p>
    <w:p w14:paraId="5C7818E8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210" w:firstLineChars="100"/>
        <w:jc w:val="left"/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class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21"/>
          <w:szCs w:val="21"/>
          <w:shd w:val="clear" w:fill="2D2D2D"/>
        </w:rPr>
        <w:t>K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{}</w:t>
      </w:r>
    </w:p>
    <w:p w14:paraId="1A3CE320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}</w:t>
      </w:r>
    </w:p>
    <w:p w14:paraId="5B890CF1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210" w:firstLineChars="100"/>
        <w:jc w:val="left"/>
        <w:rPr>
          <w:rFonts w:ascii="Consolas" w:hAnsi="Consolas" w:eastAsia="Consolas" w:cs="Consolas"/>
          <w:i w:val="0"/>
          <w:iCs w:val="0"/>
          <w:caps w:val="0"/>
          <w:color w:val="CCCCCC"/>
          <w:spacing w:val="0"/>
          <w:sz w:val="27"/>
          <w:szCs w:val="27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console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0"/>
          <w:sz w:val="21"/>
          <w:szCs w:val="21"/>
          <w:shd w:val="clear" w:fill="2D2D2D"/>
        </w:rPr>
        <w:t>log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(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);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7F848E"/>
          <w:spacing w:val="0"/>
          <w:sz w:val="21"/>
          <w:szCs w:val="21"/>
          <w:shd w:val="clear" w:fill="2D2D2D"/>
        </w:rPr>
        <w:t>// 1</w:t>
      </w:r>
    </w:p>
    <w:p w14:paraId="29A280B9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right="0" w:firstLine="210" w:firstLineChars="10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console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0"/>
          <w:sz w:val="21"/>
          <w:szCs w:val="21"/>
          <w:shd w:val="clear" w:fill="2D2D2D"/>
        </w:rPr>
        <w:t>log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(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y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);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7F848E"/>
          <w:spacing w:val="0"/>
          <w:sz w:val="21"/>
          <w:szCs w:val="21"/>
          <w:shd w:val="clear" w:fill="2D2D2D"/>
        </w:rPr>
        <w:t xml:space="preserve">// ❌ </w:t>
      </w:r>
    </w:p>
    <w:p w14:paraId="35B0FBCD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console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0"/>
          <w:sz w:val="21"/>
          <w:szCs w:val="21"/>
          <w:shd w:val="clear" w:fill="2D2D2D"/>
        </w:rPr>
        <w:t>log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(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z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);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7F848E"/>
          <w:spacing w:val="0"/>
          <w:sz w:val="21"/>
          <w:szCs w:val="21"/>
          <w:shd w:val="clear" w:fill="2D2D2D"/>
        </w:rPr>
        <w:t xml:space="preserve">// ❌ </w:t>
      </w:r>
    </w:p>
    <w:p w14:paraId="11619D3C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Fonts w:hint="default" w:ascii="Consolas" w:hAnsi="Consolas" w:eastAsia="Consolas" w:cs="Consolas"/>
          <w:i/>
          <w:iCs/>
          <w:caps w:val="0"/>
          <w:color w:val="7F848E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console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0"/>
          <w:sz w:val="21"/>
          <w:szCs w:val="21"/>
          <w:shd w:val="clear" w:fill="2D2D2D"/>
        </w:rPr>
        <w:t>log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21"/>
          <w:szCs w:val="21"/>
          <w:shd w:val="clear" w:fill="2D2D2D"/>
        </w:rPr>
        <w:t>K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);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7F848E"/>
          <w:spacing w:val="0"/>
          <w:sz w:val="21"/>
          <w:szCs w:val="21"/>
          <w:shd w:val="clear" w:fill="2D2D2D"/>
        </w:rPr>
        <w:t xml:space="preserve">// ❌ </w:t>
      </w:r>
    </w:p>
    <w:p w14:paraId="1960CF73">
      <w:pPr>
        <w:bidi w:val="0"/>
        <w:ind w:left="0" w:leftChars="0" w:firstLine="120" w:firstLineChars="50"/>
        <w:rPr>
          <w:rFonts w:hint="default"/>
          <w:color w:val="0000FF"/>
          <w:sz w:val="24"/>
          <w:szCs w:val="24"/>
          <w:highlight w:val="none"/>
          <w:lang w:val="en-GB"/>
        </w:rPr>
      </w:pPr>
      <w:r>
        <w:rPr>
          <w:rFonts w:hint="default"/>
          <w:color w:val="0000FF"/>
          <w:sz w:val="24"/>
          <w:szCs w:val="24"/>
          <w:highlight w:val="none"/>
          <w:lang w:val="en-GB"/>
        </w:rPr>
        <w:t>105.3.Examble TH3</w:t>
      </w:r>
    </w:p>
    <w:p w14:paraId="4A02E78F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var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a 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0"/>
          <w:sz w:val="21"/>
          <w:szCs w:val="21"/>
          <w:shd w:val="clear" w:fill="2D2D2D"/>
        </w:rPr>
        <w:t>=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1"/>
          <w:szCs w:val="21"/>
          <w:shd w:val="clear" w:fill="2D2D2D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;{</w:t>
      </w:r>
    </w:p>
    <w:p w14:paraId="34A26E0B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  <w:lang w:val="en-GB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a 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0"/>
          <w:sz w:val="21"/>
          <w:szCs w:val="21"/>
          <w:shd w:val="clear" w:fill="2D2D2D"/>
        </w:rPr>
        <w:t>=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1"/>
          <w:szCs w:val="21"/>
          <w:shd w:val="clear" w:fill="2D2D2D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  <w:lang w:val="en-GB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7F848E"/>
          <w:spacing w:val="0"/>
          <w:sz w:val="21"/>
          <w:szCs w:val="21"/>
          <w:shd w:val="clear" w:fill="2D2D2D"/>
        </w:rPr>
        <w:t>//a trong {} là gán lại giá trị cho a đã khai báo bên ngoài,KHÔNG phải tạo biến mới.</w:t>
      </w:r>
    </w:p>
    <w:p w14:paraId="055C1BAA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}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</w:p>
    <w:p w14:paraId="193FDE8D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</w:p>
    <w:p w14:paraId="78C4DED5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color w:val="CCCCCC"/>
          <w:spacing w:val="0"/>
          <w:sz w:val="27"/>
          <w:szCs w:val="27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console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0"/>
          <w:sz w:val="21"/>
          <w:szCs w:val="21"/>
          <w:shd w:val="clear" w:fill="2D2D2D"/>
        </w:rPr>
        <w:t>log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(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a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);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7F848E"/>
          <w:spacing w:val="0"/>
          <w:sz w:val="21"/>
          <w:szCs w:val="21"/>
          <w:shd w:val="clear" w:fill="2D2D2D"/>
        </w:rPr>
        <w:t>//5</w:t>
      </w:r>
    </w:p>
    <w:p w14:paraId="54EC459B">
      <w:pPr>
        <w:bidi w:val="0"/>
        <w:ind w:left="0" w:leftChars="0" w:firstLine="120" w:firstLineChars="50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>105.3.1Examble ứng dụng của TH3</w:t>
      </w:r>
    </w:p>
    <w:p w14:paraId="6C0FCCB2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/>
          <w:sz w:val="24"/>
          <w:szCs w:val="24"/>
          <w:highlight w:val="none"/>
          <w:lang w:val="en-GB"/>
        </w:rPr>
        <w:t xml:space="preserve">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var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led 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0"/>
          <w:sz w:val="21"/>
          <w:szCs w:val="21"/>
          <w:shd w:val="clear" w:fill="2D2D2D"/>
        </w:rPr>
        <w:t>=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1"/>
          <w:szCs w:val="21"/>
          <w:shd w:val="clear" w:fill="2D2D2D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;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7F848E"/>
          <w:spacing w:val="0"/>
          <w:sz w:val="21"/>
          <w:szCs w:val="21"/>
          <w:shd w:val="clear" w:fill="2D2D2D"/>
        </w:rPr>
        <w:t>// 0 = tắt, 1 = bật</w:t>
      </w:r>
    </w:p>
    <w:p w14:paraId="41BCA9B6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function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0"/>
          <w:sz w:val="21"/>
          <w:szCs w:val="21"/>
          <w:shd w:val="clear" w:fill="2D2D2D"/>
        </w:rPr>
        <w:t>batDen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()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{</w:t>
      </w:r>
    </w:p>
    <w:p w14:paraId="150C7C3B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led 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0"/>
          <w:sz w:val="21"/>
          <w:szCs w:val="21"/>
          <w:shd w:val="clear" w:fill="2D2D2D"/>
        </w:rPr>
        <w:t>=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1"/>
          <w:szCs w:val="21"/>
          <w:shd w:val="clear" w:fill="2D2D2D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;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7F848E"/>
          <w:spacing w:val="0"/>
          <w:sz w:val="21"/>
          <w:szCs w:val="21"/>
          <w:shd w:val="clear" w:fill="2D2D2D"/>
        </w:rPr>
        <w:t>// GÁN trạng thái mới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}</w:t>
      </w:r>
    </w:p>
    <w:p w14:paraId="1A8BC2FA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function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0"/>
          <w:sz w:val="21"/>
          <w:szCs w:val="21"/>
          <w:shd w:val="clear" w:fill="2D2D2D"/>
        </w:rPr>
        <w:t>tatDen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()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{</w:t>
      </w:r>
    </w:p>
    <w:p w14:paraId="47E2C370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color w:val="CCCCCC"/>
          <w:spacing w:val="0"/>
          <w:sz w:val="27"/>
          <w:szCs w:val="27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led 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0"/>
          <w:sz w:val="21"/>
          <w:szCs w:val="21"/>
          <w:shd w:val="clear" w:fill="2D2D2D"/>
        </w:rPr>
        <w:t>=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1"/>
          <w:szCs w:val="21"/>
          <w:shd w:val="clear" w:fill="2D2D2D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;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7F848E"/>
          <w:spacing w:val="0"/>
          <w:sz w:val="21"/>
          <w:szCs w:val="21"/>
          <w:shd w:val="clear" w:fill="2D2D2D"/>
        </w:rPr>
        <w:t>// GÁN trạng thái mới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}</w:t>
      </w:r>
    </w:p>
    <w:p w14:paraId="4BB04B45">
      <w:pPr>
        <w:bidi w:val="0"/>
        <w:ind w:left="0" w:leftChars="0" w:firstLine="120" w:firstLineChars="50"/>
        <w:rPr>
          <w:rFonts w:hint="default"/>
          <w:sz w:val="24"/>
          <w:szCs w:val="24"/>
          <w:highlight w:val="none"/>
          <w:lang w:val="en-GB"/>
        </w:rPr>
      </w:pPr>
    </w:p>
    <w:p w14:paraId="79CE0A04">
      <w:pPr>
        <w:bidi w:val="0"/>
        <w:ind w:left="0" w:leftChars="0" w:firstLine="120" w:firstLineChars="50"/>
        <w:rPr>
          <w:rFonts w:hint="default"/>
          <w:sz w:val="24"/>
          <w:szCs w:val="24"/>
          <w:highlight w:val="none"/>
          <w:lang w:val="en-GB"/>
        </w:rPr>
      </w:pPr>
    </w:p>
    <w:p w14:paraId="34AFEFB2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&lt;!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DOCTYPE html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&gt;</w:t>
      </w:r>
    </w:p>
    <w:p w14:paraId="44F9FAD8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21"/>
          <w:szCs w:val="21"/>
          <w:shd w:val="clear" w:fill="2D2D2D"/>
        </w:rPr>
        <w:t xml:space="preserve">html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1"/>
          <w:szCs w:val="21"/>
          <w:shd w:val="clear" w:fill="2D2D2D"/>
        </w:rPr>
        <w:t>lang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21"/>
          <w:szCs w:val="21"/>
          <w:shd w:val="clear" w:fill="2D2D2D"/>
        </w:rPr>
        <w:t>vi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"&gt;</w:t>
      </w:r>
    </w:p>
    <w:p w14:paraId="63BD670D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21"/>
          <w:szCs w:val="21"/>
          <w:shd w:val="clear" w:fill="2D2D2D"/>
        </w:rPr>
        <w:t>head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&gt;</w:t>
      </w:r>
    </w:p>
    <w:p w14:paraId="556EA5A5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</w:p>
    <w:p w14:paraId="3575D9AE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21"/>
          <w:szCs w:val="21"/>
          <w:shd w:val="clear" w:fill="2D2D2D"/>
        </w:rPr>
        <w:t xml:space="preserve">meta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1"/>
          <w:szCs w:val="21"/>
          <w:shd w:val="clear" w:fill="2D2D2D"/>
        </w:rPr>
        <w:t>charset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21"/>
          <w:szCs w:val="21"/>
          <w:shd w:val="clear" w:fill="2D2D2D"/>
        </w:rPr>
        <w:t>UTF-8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"&gt;</w:t>
      </w:r>
    </w:p>
    <w:p w14:paraId="4537C8CC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</w:p>
    <w:p w14:paraId="68EC97B7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21"/>
          <w:szCs w:val="21"/>
          <w:shd w:val="clear" w:fill="2D2D2D"/>
        </w:rPr>
        <w:t>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&gt;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WEB CỦA TUẤN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21"/>
          <w:szCs w:val="21"/>
          <w:shd w:val="clear" w:fill="2D2D2D"/>
        </w:rPr>
        <w:t>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&gt;</w:t>
      </w:r>
    </w:p>
    <w:p w14:paraId="1693A25C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21"/>
          <w:szCs w:val="21"/>
          <w:shd w:val="clear" w:fill="2D2D2D"/>
        </w:rPr>
        <w:t>script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&gt;</w:t>
      </w:r>
    </w:p>
    <w:p w14:paraId="091E02FF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var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led 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0"/>
          <w:sz w:val="21"/>
          <w:szCs w:val="21"/>
          <w:shd w:val="clear" w:fill="2D2D2D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1"/>
          <w:szCs w:val="21"/>
          <w:shd w:val="clear" w:fill="2D2D2D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7F848E"/>
          <w:spacing w:val="0"/>
          <w:sz w:val="21"/>
          <w:szCs w:val="21"/>
          <w:shd w:val="clear" w:fill="2D2D2D"/>
        </w:rPr>
        <w:t>// 0 = tắt, 1 = bật</w:t>
      </w:r>
    </w:p>
    <w:p w14:paraId="4588A3B2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  </w:t>
      </w:r>
    </w:p>
    <w:p w14:paraId="3C9205E5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0"/>
          <w:sz w:val="21"/>
          <w:szCs w:val="21"/>
          <w:shd w:val="clear" w:fill="2D2D2D"/>
        </w:rPr>
        <w:t>batDen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{</w:t>
      </w:r>
    </w:p>
    <w:p w14:paraId="1ACDEDFA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    led 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0"/>
          <w:sz w:val="21"/>
          <w:szCs w:val="21"/>
          <w:shd w:val="clear" w:fill="2D2D2D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1"/>
          <w:szCs w:val="21"/>
          <w:shd w:val="clear" w:fill="2D2D2D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;</w:t>
      </w:r>
    </w:p>
    <w:p w14:paraId="42A7894B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    console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0"/>
          <w:sz w:val="21"/>
          <w:szCs w:val="21"/>
          <w:shd w:val="clear" w:fill="2D2D2D"/>
        </w:rPr>
        <w:t>log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21"/>
          <w:szCs w:val="21"/>
          <w:shd w:val="clear" w:fill="2D2D2D"/>
        </w:rPr>
        <w:t>"LED BẬT, trạng thái ="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led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);</w:t>
      </w:r>
    </w:p>
    <w:p w14:paraId="6861AA6E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}</w:t>
      </w:r>
    </w:p>
    <w:p w14:paraId="0C5E33A1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  </w:t>
      </w:r>
    </w:p>
    <w:p w14:paraId="48127EAE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0"/>
          <w:sz w:val="21"/>
          <w:szCs w:val="21"/>
          <w:shd w:val="clear" w:fill="2D2D2D"/>
        </w:rPr>
        <w:t>tatDen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{</w:t>
      </w:r>
    </w:p>
    <w:p w14:paraId="00CA57D3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    led 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0"/>
          <w:sz w:val="21"/>
          <w:szCs w:val="21"/>
          <w:shd w:val="clear" w:fill="2D2D2D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1"/>
          <w:szCs w:val="21"/>
          <w:shd w:val="clear" w:fill="2D2D2D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;</w:t>
      </w:r>
    </w:p>
    <w:p w14:paraId="71EF1A0F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    console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0"/>
          <w:sz w:val="21"/>
          <w:szCs w:val="21"/>
          <w:shd w:val="clear" w:fill="2D2D2D"/>
        </w:rPr>
        <w:t>log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21"/>
          <w:szCs w:val="21"/>
          <w:shd w:val="clear" w:fill="2D2D2D"/>
        </w:rPr>
        <w:t>"LED TẮT, trạng thái ="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led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);</w:t>
      </w:r>
    </w:p>
    <w:p w14:paraId="7343B59C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}</w:t>
      </w:r>
    </w:p>
    <w:p w14:paraId="1E1DCB92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21"/>
          <w:szCs w:val="21"/>
          <w:shd w:val="clear" w:fill="2D2D2D"/>
        </w:rPr>
        <w:t>script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&gt;&lt;/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21"/>
          <w:szCs w:val="21"/>
          <w:shd w:val="clear" w:fill="2D2D2D"/>
        </w:rPr>
        <w:t>head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&gt;</w:t>
      </w:r>
    </w:p>
    <w:p w14:paraId="23EFEA15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21"/>
          <w:szCs w:val="21"/>
          <w:shd w:val="clear" w:fill="2D2D2D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&gt;</w:t>
      </w:r>
    </w:p>
    <w:p w14:paraId="1402D1F2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</w:p>
    <w:p w14:paraId="1BA335ED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21"/>
          <w:szCs w:val="21"/>
          <w:shd w:val="clear" w:fill="2D2D2D"/>
        </w:rPr>
        <w:t xml:space="preserve">button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1"/>
          <w:szCs w:val="21"/>
          <w:shd w:val="clear" w:fill="2D2D2D"/>
        </w:rPr>
        <w:t>onclick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0"/>
          <w:sz w:val="21"/>
          <w:szCs w:val="21"/>
          <w:shd w:val="clear" w:fill="2D2D2D"/>
        </w:rPr>
        <w:t>batDen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()"&gt;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BẬT LED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21"/>
          <w:szCs w:val="21"/>
          <w:shd w:val="clear" w:fill="2D2D2D"/>
        </w:rPr>
        <w:t>button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&gt;</w:t>
      </w:r>
    </w:p>
    <w:p w14:paraId="324C2412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</w:p>
    <w:p w14:paraId="44F124BF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21"/>
          <w:szCs w:val="21"/>
          <w:shd w:val="clear" w:fill="2D2D2D"/>
        </w:rPr>
        <w:t xml:space="preserve">button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1"/>
          <w:szCs w:val="21"/>
          <w:shd w:val="clear" w:fill="2D2D2D"/>
        </w:rPr>
        <w:t>onclick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="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0"/>
          <w:sz w:val="21"/>
          <w:szCs w:val="21"/>
          <w:shd w:val="clear" w:fill="2D2D2D"/>
        </w:rPr>
        <w:t>tatDen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()"&gt;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TẮT LED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21"/>
          <w:szCs w:val="21"/>
          <w:shd w:val="clear" w:fill="2D2D2D"/>
        </w:rPr>
        <w:t>button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&gt;</w:t>
      </w:r>
    </w:p>
    <w:p w14:paraId="4222F95A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color w:val="CCCCCC"/>
          <w:spacing w:val="0"/>
          <w:sz w:val="27"/>
          <w:szCs w:val="2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21"/>
          <w:szCs w:val="21"/>
          <w:shd w:val="clear" w:fill="2D2D2D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&gt;&lt;/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0"/>
          <w:sz w:val="21"/>
          <w:szCs w:val="21"/>
          <w:shd w:val="clear" w:fill="2D2D2D"/>
        </w:rPr>
        <w:t>html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&gt;</w:t>
      </w:r>
    </w:p>
    <w:p w14:paraId="46DC2BE9">
      <w:pPr>
        <w:bidi w:val="0"/>
        <w:ind w:left="0" w:leftChars="0" w:firstLine="120" w:firstLineChars="50"/>
        <w:rPr>
          <w:rFonts w:hint="default"/>
          <w:sz w:val="24"/>
          <w:szCs w:val="24"/>
          <w:highlight w:val="none"/>
          <w:lang w:val="en-GB"/>
        </w:rPr>
      </w:pPr>
    </w:p>
    <w:p w14:paraId="48C6E77A">
      <w:pPr>
        <w:bidi w:val="0"/>
        <w:ind w:left="0" w:leftChars="0" w:firstLine="120" w:firstLineChars="50"/>
        <w:rPr>
          <w:rFonts w:hint="default"/>
          <w:sz w:val="24"/>
          <w:szCs w:val="24"/>
          <w:highlight w:val="none"/>
          <w:lang w:val="en-GB"/>
        </w:rPr>
      </w:pPr>
    </w:p>
    <w:p w14:paraId="2A1F0136">
      <w:pPr>
        <w:bidi w:val="0"/>
        <w:ind w:left="0" w:leftChars="0" w:firstLine="120" w:firstLineChars="50"/>
        <w:rPr>
          <w:rFonts w:hint="default"/>
          <w:sz w:val="24"/>
          <w:szCs w:val="24"/>
          <w:highlight w:val="none"/>
          <w:lang w:val="en-GB"/>
        </w:rPr>
      </w:pPr>
    </w:p>
    <w:p w14:paraId="6F947DE6">
      <w:pPr>
        <w:bidi w:val="0"/>
        <w:ind w:left="0" w:leftChars="0" w:firstLine="120" w:firstLineChars="50"/>
        <w:rPr>
          <w:rFonts w:hint="default"/>
          <w:sz w:val="24"/>
          <w:szCs w:val="24"/>
          <w:highlight w:val="none"/>
          <w:lang w:val="en-GB"/>
        </w:rPr>
      </w:pPr>
    </w:p>
    <w:p w14:paraId="1CF80BBB">
      <w:pPr>
        <w:bidi w:val="0"/>
        <w:ind w:left="0" w:leftChars="0" w:firstLine="120" w:firstLineChars="50"/>
        <w:rPr>
          <w:rFonts w:hint="default"/>
          <w:sz w:val="24"/>
          <w:szCs w:val="24"/>
          <w:highlight w:val="none"/>
          <w:lang w:val="en-GB"/>
        </w:rPr>
      </w:pPr>
    </w:p>
    <w:p w14:paraId="04319A6D">
      <w:pPr>
        <w:bidi w:val="0"/>
        <w:ind w:left="0" w:leftChars="0" w:firstLine="120" w:firstLineChars="50"/>
        <w:rPr>
          <w:rFonts w:hint="default"/>
          <w:sz w:val="24"/>
          <w:szCs w:val="24"/>
          <w:highlight w:val="none"/>
          <w:lang w:val="en-GB"/>
        </w:rPr>
      </w:pPr>
    </w:p>
    <w:p w14:paraId="4297BF5C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15DA03F8">
      <w:pPr>
        <w:bidi w:val="0"/>
        <w:ind w:left="0" w:leftChars="0" w:firstLine="120" w:firstLineChars="50"/>
        <w:rPr>
          <w:rFonts w:hint="default"/>
          <w:color w:val="0000FF"/>
          <w:sz w:val="24"/>
          <w:szCs w:val="24"/>
          <w:highlight w:val="none"/>
          <w:lang w:val="en-GB"/>
        </w:rPr>
      </w:pPr>
      <w:r>
        <w:rPr>
          <w:rFonts w:hint="default"/>
          <w:color w:val="0000FF"/>
          <w:sz w:val="24"/>
          <w:szCs w:val="24"/>
          <w:highlight w:val="none"/>
          <w:lang w:val="en-GB"/>
        </w:rPr>
        <w:t xml:space="preserve">105.4.Examble TH4 </w:t>
      </w:r>
    </w:p>
    <w:p w14:paraId="7B540873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28010F44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</w:pPr>
    </w:p>
    <w:p w14:paraId="2E702A71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</w:pPr>
    </w:p>
    <w:p w14:paraId="505DAD72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let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y 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0"/>
          <w:sz w:val="21"/>
          <w:szCs w:val="21"/>
          <w:shd w:val="clear" w:fill="2D2D2D"/>
        </w:rPr>
        <w:t>=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1"/>
          <w:szCs w:val="21"/>
          <w:shd w:val="clear" w:fill="2D2D2D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;</w:t>
      </w:r>
    </w:p>
    <w:p w14:paraId="7056017D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const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z 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0"/>
          <w:sz w:val="21"/>
          <w:szCs w:val="21"/>
          <w:shd w:val="clear" w:fill="2D2D2D"/>
        </w:rPr>
        <w:t>=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1"/>
          <w:szCs w:val="21"/>
          <w:shd w:val="clear" w:fill="2D2D2D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;</w:t>
      </w:r>
    </w:p>
    <w:p w14:paraId="5202A4A1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class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21"/>
          <w:szCs w:val="21"/>
          <w:shd w:val="clear" w:fill="2D2D2D"/>
        </w:rPr>
        <w:t>K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{}</w:t>
      </w:r>
    </w:p>
    <w:p w14:paraId="456FE8E0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</w:p>
    <w:p w14:paraId="2043B963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{</w:t>
      </w:r>
    </w:p>
    <w:p w14:paraId="1BBDFD6F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let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  <w:lang w:val="en-GB"/>
        </w:rPr>
        <w:t>y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0"/>
          <w:sz w:val="21"/>
          <w:szCs w:val="21"/>
          <w:shd w:val="clear" w:fill="2D2D2D"/>
        </w:rPr>
        <w:t>=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1"/>
          <w:szCs w:val="21"/>
          <w:shd w:val="clear" w:fill="2D2D2D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;</w:t>
      </w:r>
    </w:p>
    <w:p w14:paraId="58520369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}</w:t>
      </w:r>
    </w:p>
    <w:p w14:paraId="0A5A45C6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</w:p>
    <w:p w14:paraId="67153EBE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console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0"/>
          <w:sz w:val="21"/>
          <w:szCs w:val="21"/>
          <w:shd w:val="clear" w:fill="2D2D2D"/>
        </w:rPr>
        <w:t>log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(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y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);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7F848E"/>
          <w:spacing w:val="0"/>
          <w:sz w:val="21"/>
          <w:szCs w:val="21"/>
          <w:shd w:val="clear" w:fill="2D2D2D"/>
        </w:rPr>
        <w:t xml:space="preserve">// 2 </w:t>
      </w:r>
    </w:p>
    <w:p w14:paraId="1A50B680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console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0"/>
          <w:sz w:val="21"/>
          <w:szCs w:val="21"/>
          <w:shd w:val="clear" w:fill="2D2D2D"/>
        </w:rPr>
        <w:t>log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(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z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);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7F848E"/>
          <w:spacing w:val="0"/>
          <w:sz w:val="21"/>
          <w:szCs w:val="21"/>
          <w:shd w:val="clear" w:fill="2D2D2D"/>
        </w:rPr>
        <w:t>// 3</w:t>
      </w:r>
    </w:p>
    <w:p w14:paraId="3D856B87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color w:val="CCCCCC"/>
          <w:spacing w:val="0"/>
          <w:sz w:val="27"/>
          <w:szCs w:val="27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console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0"/>
          <w:sz w:val="21"/>
          <w:szCs w:val="21"/>
          <w:shd w:val="clear" w:fill="2D2D2D"/>
        </w:rPr>
        <w:t>log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21"/>
          <w:szCs w:val="21"/>
          <w:shd w:val="clear" w:fill="2D2D2D"/>
        </w:rPr>
        <w:t>K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);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7F848E"/>
          <w:spacing w:val="0"/>
          <w:sz w:val="21"/>
          <w:szCs w:val="21"/>
          <w:shd w:val="clear" w:fill="2D2D2D"/>
        </w:rPr>
        <w:t>// class K {}</w:t>
      </w:r>
    </w:p>
    <w:p w14:paraId="38850445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Fonts w:hint="default" w:ascii="Consolas" w:hAnsi="Consolas" w:eastAsia="Consolas" w:cs="Consolas"/>
          <w:i/>
          <w:iCs/>
          <w:caps w:val="0"/>
          <w:color w:val="7F848E"/>
          <w:spacing w:val="0"/>
          <w:sz w:val="21"/>
          <w:szCs w:val="21"/>
          <w:shd w:val="clear" w:fill="2D2D2D"/>
          <w:lang w:val="en-GB"/>
        </w:rPr>
      </w:pPr>
    </w:p>
    <w:p w14:paraId="5F38E642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7"/>
          <w:szCs w:val="27"/>
          <w:lang w:val="en-GB"/>
        </w:rPr>
      </w:pPr>
    </w:p>
    <w:p w14:paraId="6667D329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2BEFE3FE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47B4ECF3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62EC7DD0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2CFF077F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3A1CF396">
      <w:pPr>
        <w:bidi w:val="0"/>
        <w:ind w:left="0" w:leftChars="0" w:firstLine="0" w:firstLineChars="0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>106.Câu lệnh khối và luồng điều khiển</w:t>
      </w:r>
    </w:p>
    <w:p w14:paraId="09A589EF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color w:val="CCCCCC"/>
          <w:spacing w:val="0"/>
          <w:sz w:val="27"/>
          <w:szCs w:val="2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21"/>
          <w:szCs w:val="21"/>
          <w:shd w:val="clear" w:fill="2D2D2D"/>
        </w:rPr>
        <w:t>C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ác câu lệnh 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0"/>
          <w:sz w:val="21"/>
          <w:szCs w:val="21"/>
          <w:shd w:val="clear" w:fill="2D2D2D"/>
        </w:rPr>
        <w:t>khối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0"/>
          <w:sz w:val="21"/>
          <w:szCs w:val="21"/>
          <w:shd w:val="clear" w:fill="2D2D2D"/>
          <w:lang w:val="en-GB"/>
        </w:rPr>
        <w:t xml:space="preserve"> lệnh(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Block statement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)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thường được sử dụng với các câu lệnh</w:t>
      </w:r>
    </w:p>
    <w:p w14:paraId="0A194FCB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</w:p>
    <w:p w14:paraId="546A8AB6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</w:p>
    <w:p w14:paraId="4D57FC01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  <w:lang w:val="en-G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0"/>
          <w:sz w:val="21"/>
          <w:szCs w:val="21"/>
          <w:shd w:val="clear" w:fill="2D2D2D"/>
        </w:rPr>
        <w:t>luồng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0"/>
          <w:sz w:val="21"/>
          <w:szCs w:val="21"/>
          <w:shd w:val="clear" w:fill="2D2D2D"/>
          <w:lang w:val="en-GB"/>
        </w:rPr>
        <w:t xml:space="preserve"> điều khiển “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while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  <w:lang w:val="en-GB"/>
        </w:rPr>
        <w:t>…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  <w:lang w:val="en-GB"/>
        </w:rPr>
        <w:t xml:space="preserve"> ”</w:t>
      </w:r>
    </w:p>
    <w:p w14:paraId="44CDE23E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420" w:firstLineChars="200"/>
        <w:jc w:val="left"/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  <w:lang w:val="en-GB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0"/>
          <w:sz w:val="21"/>
          <w:szCs w:val="21"/>
          <w:shd w:val="clear" w:fill="2D2D2D"/>
        </w:rPr>
        <w:t>khối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0"/>
          <w:sz w:val="21"/>
          <w:szCs w:val="21"/>
          <w:shd w:val="clear" w:fill="2D2D2D"/>
          <w:lang w:val="en-GB"/>
        </w:rPr>
        <w:t xml:space="preserve"> lệnh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  <w:lang w:val="en-GB"/>
        </w:rPr>
        <w:t xml:space="preserve">    “ { 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0"/>
          <w:sz w:val="21"/>
          <w:szCs w:val="21"/>
          <w:shd w:val="clear" w:fill="2D2D2D"/>
        </w:rPr>
        <w:t>++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  <w:lang w:val="en-GB"/>
        </w:rPr>
        <w:t xml:space="preserve">  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  <w:lang w:val="en-GB"/>
        </w:rPr>
        <w:t xml:space="preserve">        ” </w:t>
      </w:r>
    </w:p>
    <w:p w14:paraId="37CDFA26">
      <w:pPr>
        <w:bidi w:val="0"/>
        <w:ind w:left="0" w:leftChars="0" w:firstLine="0" w:firstLineChars="0"/>
        <w:rPr>
          <w:rFonts w:hint="default"/>
          <w:sz w:val="24"/>
          <w:szCs w:val="24"/>
          <w:highlight w:val="none"/>
          <w:lang w:val="en-GB"/>
        </w:rPr>
      </w:pPr>
    </w:p>
    <w:p w14:paraId="75350F11">
      <w:pPr>
        <w:bidi w:val="0"/>
        <w:ind w:left="0" w:leftChars="0" w:firstLine="0" w:firstLineChars="0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>106.1.Examble TH1</w:t>
      </w:r>
    </w:p>
    <w:p w14:paraId="1935BF7F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while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(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0"/>
          <w:sz w:val="21"/>
          <w:szCs w:val="21"/>
          <w:shd w:val="clear" w:fill="2D2D2D"/>
        </w:rPr>
        <w:t>&lt;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1"/>
          <w:szCs w:val="21"/>
          <w:shd w:val="clear" w:fill="2D2D2D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)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{</w:t>
      </w:r>
    </w:p>
    <w:p w14:paraId="00B92320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105" w:beforeAutospacing="0" w:after="105" w:afterAutospacing="0" w:line="18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7"/>
          <w:szCs w:val="27"/>
          <w:lang w:val="en-GB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x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0"/>
          <w:sz w:val="21"/>
          <w:szCs w:val="21"/>
          <w:shd w:val="clear" w:fill="2D2D2D"/>
        </w:rPr>
        <w:t>++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;}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  <w:lang w:val="en-GB"/>
        </w:rPr>
        <w:t xml:space="preserve">   // 9</w:t>
      </w:r>
    </w:p>
    <w:p w14:paraId="4BC9FE4A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6C423339">
      <w:pPr>
        <w:bidi w:val="0"/>
        <w:ind w:left="0" w:leftChars="0" w:firstLine="240" w:firstLineChars="100"/>
        <w:jc w:val="left"/>
        <w:rPr>
          <w:rFonts w:hint="default"/>
          <w:sz w:val="24"/>
          <w:szCs w:val="24"/>
          <w:highlight w:val="red"/>
          <w:lang w:val="en-GB"/>
        </w:rPr>
      </w:pPr>
    </w:p>
    <w:p w14:paraId="3A23AC2D">
      <w:pPr>
        <w:bidi w:val="0"/>
        <w:ind w:left="0" w:leftChars="0" w:firstLine="240" w:firstLineChars="100"/>
        <w:jc w:val="left"/>
        <w:rPr>
          <w:rFonts w:hint="default"/>
          <w:sz w:val="24"/>
          <w:szCs w:val="24"/>
          <w:highlight w:val="red"/>
          <w:lang w:val="en-GB"/>
        </w:rPr>
      </w:pPr>
    </w:p>
    <w:p w14:paraId="079AD3F9">
      <w:pPr>
        <w:bidi w:val="0"/>
        <w:ind w:left="0" w:leftChars="0" w:firstLine="240" w:firstLineChars="100"/>
        <w:jc w:val="left"/>
        <w:rPr>
          <w:rFonts w:hint="default"/>
          <w:sz w:val="24"/>
          <w:szCs w:val="24"/>
          <w:highlight w:val="red"/>
          <w:lang w:val="en-GB"/>
        </w:rPr>
      </w:pPr>
    </w:p>
    <w:p w14:paraId="2299D339">
      <w:pPr>
        <w:bidi w:val="0"/>
        <w:rPr>
          <w:rFonts w:hint="default"/>
          <w:lang w:val="en-GB"/>
        </w:rPr>
      </w:pPr>
    </w:p>
    <w:p w14:paraId="26A516EE">
      <w:pPr>
        <w:bidi w:val="0"/>
        <w:rPr>
          <w:rFonts w:hint="default"/>
          <w:lang w:val="en-GB"/>
        </w:rPr>
      </w:pPr>
    </w:p>
    <w:p w14:paraId="23051B93">
      <w:pPr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t>THUẬT NGỮ</w:t>
      </w:r>
    </w:p>
    <w:p w14:paraId="57E62EF2">
      <w:pPr>
        <w:bidi w:val="0"/>
        <w:rPr>
          <w:rFonts w:hint="default"/>
          <w:lang w:val="en-GB"/>
        </w:rPr>
      </w:pPr>
      <w:r>
        <w:t>UI = User Interface = Giao diện người dùng</w:t>
      </w:r>
    </w:p>
    <w:p w14:paraId="40D0C697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2603D6C8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285EFFCD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05CC4154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77C81B43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var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x 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0"/>
          <w:sz w:val="21"/>
          <w:szCs w:val="21"/>
          <w:shd w:val="clear" w:fill="2D2D2D"/>
        </w:rPr>
        <w:t>=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1"/>
          <w:szCs w:val="21"/>
          <w:shd w:val="clear" w:fill="2D2D2D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var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y 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0"/>
          <w:sz w:val="21"/>
          <w:szCs w:val="21"/>
          <w:shd w:val="clear" w:fill="2D2D2D"/>
        </w:rPr>
        <w:t>=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0"/>
          <w:sz w:val="21"/>
          <w:szCs w:val="21"/>
          <w:shd w:val="clear" w:fill="2D2D2D"/>
        </w:rPr>
        <w:t>!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1"/>
          <w:szCs w:val="21"/>
          <w:shd w:val="clear" w:fill="2D2D2D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if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(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0"/>
          <w:sz w:val="21"/>
          <w:szCs w:val="21"/>
          <w:shd w:val="clear" w:fill="2D2D2D"/>
        </w:rPr>
        <w:t>&gt;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y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)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{</w:t>
      </w:r>
    </w:p>
    <w:p w14:paraId="15173710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console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0"/>
          <w:sz w:val="21"/>
          <w:szCs w:val="21"/>
          <w:shd w:val="clear" w:fill="2D2D2D"/>
        </w:rPr>
        <w:t>log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21"/>
          <w:szCs w:val="21"/>
          <w:shd w:val="clear" w:fill="2D2D2D"/>
        </w:rPr>
        <w:t>"Điều kiện đúng 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)</w:t>
      </w:r>
    </w:p>
    <w:p w14:paraId="37EBC8D9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color w:val="CCCCCC"/>
          <w:spacing w:val="0"/>
          <w:sz w:val="27"/>
          <w:szCs w:val="27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7F848E"/>
          <w:spacing w:val="0"/>
          <w:sz w:val="21"/>
          <w:szCs w:val="21"/>
          <w:shd w:val="clear" w:fill="2D2D2D"/>
        </w:rPr>
        <w:t>// statements here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}</w:t>
      </w:r>
    </w:p>
    <w:p w14:paraId="7FBB74AF">
      <w:pPr>
        <w:bidi w:val="0"/>
        <w:ind w:left="0" w:leftChars="0" w:firstLine="0" w:firstLineChars="0"/>
        <w:rPr>
          <w:rFonts w:hint="default"/>
          <w:sz w:val="24"/>
          <w:szCs w:val="24"/>
          <w:lang w:val="en-GB"/>
        </w:rPr>
      </w:pPr>
    </w:p>
    <w:p w14:paraId="2B3B75D3">
      <w:pPr>
        <w:bidi w:val="0"/>
        <w:ind w:left="0" w:leftChars="0" w:firstLine="0" w:firstLineChars="0"/>
        <w:rPr>
          <w:rFonts w:hint="default"/>
          <w:sz w:val="24"/>
          <w:szCs w:val="24"/>
          <w:lang w:val="en-GB"/>
        </w:rPr>
      </w:pPr>
    </w:p>
    <w:p w14:paraId="643C56B5">
      <w:pPr>
        <w:bidi w:val="0"/>
        <w:ind w:left="0" w:leftChars="0" w:firstLine="0" w:firstLineChars="0"/>
        <w:rPr>
          <w:rFonts w:hint="default"/>
          <w:sz w:val="24"/>
          <w:szCs w:val="24"/>
          <w:lang w:val="en-GB"/>
        </w:rPr>
      </w:pPr>
    </w:p>
    <w:p w14:paraId="7EE31531">
      <w:pPr>
        <w:bidi w:val="0"/>
        <w:ind w:left="0" w:leftChars="0" w:firstLine="0" w:firstLineChars="0"/>
        <w:rPr>
          <w:rFonts w:hint="default"/>
          <w:sz w:val="24"/>
          <w:szCs w:val="24"/>
          <w:lang w:val="en-GB"/>
        </w:rPr>
      </w:pPr>
    </w:p>
    <w:p w14:paraId="276EDECA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var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x 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0"/>
          <w:sz w:val="21"/>
          <w:szCs w:val="21"/>
          <w:shd w:val="clear" w:fill="2D2D2D"/>
        </w:rPr>
        <w:t>=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1"/>
          <w:szCs w:val="21"/>
          <w:shd w:val="clear" w:fill="2D2D2D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var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y 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0"/>
          <w:sz w:val="21"/>
          <w:szCs w:val="21"/>
          <w:shd w:val="clear" w:fill="2D2D2D"/>
        </w:rPr>
        <w:t>=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0"/>
          <w:sz w:val="21"/>
          <w:szCs w:val="21"/>
          <w:shd w:val="clear" w:fill="2D2D2D"/>
        </w:rPr>
        <w:t>!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1"/>
          <w:szCs w:val="21"/>
          <w:shd w:val="clear" w:fill="2D2D2D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;</w:t>
      </w:r>
    </w:p>
    <w:p w14:paraId="0AE5DF23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1"/>
          <w:szCs w:val="21"/>
          <w:shd w:val="clear" w:fill="2D2D2D"/>
        </w:rPr>
        <w:t>if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(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0"/>
          <w:sz w:val="21"/>
          <w:szCs w:val="21"/>
          <w:shd w:val="clear" w:fill="2D2D2D"/>
        </w:rPr>
        <w:t>===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y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)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{</w:t>
      </w:r>
    </w:p>
    <w:p w14:paraId="4272D740">
      <w:pPr>
        <w:pStyle w:val="4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spacing w:before="0" w:beforeAutospacing="0" w:after="0" w:afterAutospacing="0" w:line="12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color w:val="CCCCCC"/>
          <w:spacing w:val="0"/>
          <w:sz w:val="27"/>
          <w:szCs w:val="27"/>
        </w:rPr>
      </w:pP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console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0"/>
          <w:sz w:val="21"/>
          <w:szCs w:val="21"/>
          <w:shd w:val="clear" w:fill="2D2D2D"/>
        </w:rPr>
        <w:t>log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0"/>
          <w:sz w:val="21"/>
          <w:szCs w:val="21"/>
          <w:shd w:val="clear" w:fill="2D2D2D"/>
        </w:rPr>
        <w:t>"Điều kiện đúng"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D2D2D"/>
        </w:rPr>
        <w:t>);}</w:t>
      </w:r>
    </w:p>
    <w:p w14:paraId="387D6A10">
      <w:pPr>
        <w:bidi w:val="0"/>
        <w:ind w:left="0" w:leftChars="0" w:firstLine="0" w:firstLineChars="0"/>
        <w:rPr>
          <w:rFonts w:hint="default"/>
          <w:sz w:val="24"/>
          <w:szCs w:val="24"/>
          <w:lang w:val="en-GB"/>
        </w:rPr>
      </w:pPr>
    </w:p>
    <w:p w14:paraId="5E75766D">
      <w:pPr>
        <w:bidi w:val="0"/>
        <w:ind w:left="0" w:leftChars="0" w:firstLine="0" w:firstLineChars="0"/>
        <w:rPr>
          <w:rFonts w:hint="default"/>
          <w:sz w:val="24"/>
          <w:szCs w:val="24"/>
          <w:lang w:val="en-GB"/>
        </w:rPr>
      </w:pPr>
    </w:p>
    <w:p w14:paraId="2DAB5920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6BFA6AEC">
      <w:pPr>
        <w:bidi w:val="0"/>
        <w:ind w:left="0" w:leftChars="0" w:firstLine="120" w:firstLineChars="50"/>
        <w:rPr>
          <w:rFonts w:hint="default"/>
          <w:sz w:val="24"/>
          <w:szCs w:val="24"/>
          <w:highlight w:val="red"/>
          <w:lang w:val="en-GB"/>
        </w:rPr>
      </w:pPr>
    </w:p>
    <w:p w14:paraId="5AF7FCA4">
      <w:pPr>
        <w:bidi w:val="0"/>
        <w:rPr>
          <w:rFonts w:hint="default"/>
          <w:lang w:val="en-GB"/>
        </w:rPr>
      </w:pPr>
    </w:p>
    <w:p w14:paraId="6DBF4398">
      <w:pPr>
        <w:bidi w:val="0"/>
        <w:rPr>
          <w:rFonts w:hint="default"/>
          <w:lang w:val="en-GB"/>
        </w:rPr>
      </w:pPr>
    </w:p>
    <w:p w14:paraId="42E62A95">
      <w:pPr>
        <w:bidi w:val="0"/>
        <w:rPr>
          <w:rFonts w:hint="default"/>
          <w:lang w:val="en-GB"/>
        </w:rPr>
      </w:pPr>
    </w:p>
    <w:p w14:paraId="2690FE5C">
      <w:pPr>
        <w:bidi w:val="0"/>
        <w:rPr>
          <w:rFonts w:hint="default"/>
          <w:lang w:val="en-GB"/>
        </w:rPr>
      </w:pPr>
    </w:p>
    <w:p w14:paraId="5B2A2E44">
      <w:pPr>
        <w:bidi w:val="0"/>
        <w:rPr>
          <w:rFonts w:hint="default"/>
          <w:lang w:val="en-GB"/>
        </w:rPr>
      </w:pPr>
    </w:p>
    <w:p w14:paraId="1CC0CBD3">
      <w:pPr>
        <w:bidi w:val="0"/>
        <w:rPr>
          <w:rFonts w:hint="default"/>
          <w:lang w:val="en-GB"/>
        </w:rPr>
      </w:pPr>
    </w:p>
    <w:p w14:paraId="58308D59">
      <w:pPr>
        <w:bidi w:val="0"/>
        <w:rPr>
          <w:rFonts w:hint="default"/>
          <w:lang w:val="en-GB"/>
        </w:rPr>
      </w:pPr>
    </w:p>
    <w:p w14:paraId="54A44110">
      <w:pPr>
        <w:bidi w:val="0"/>
        <w:rPr>
          <w:rFonts w:hint="default"/>
          <w:lang w:val="en-GB"/>
        </w:rPr>
      </w:pPr>
    </w:p>
    <w:p w14:paraId="5CFF3565">
      <w:pPr>
        <w:bidi w:val="0"/>
        <w:rPr>
          <w:rFonts w:hint="default"/>
          <w:lang w:val="en-GB"/>
        </w:rPr>
      </w:pPr>
    </w:p>
    <w:p w14:paraId="04F3AC98">
      <w:pPr>
        <w:bidi w:val="0"/>
        <w:rPr>
          <w:rFonts w:hint="default"/>
          <w:lang w:val="en-GB"/>
        </w:rPr>
      </w:pPr>
    </w:p>
    <w:p w14:paraId="5260CC00">
      <w:pPr>
        <w:bidi w:val="0"/>
        <w:rPr>
          <w:rFonts w:hint="default"/>
          <w:lang w:val="en-GB"/>
        </w:rPr>
      </w:pPr>
    </w:p>
    <w:p w14:paraId="78122419">
      <w:pPr>
        <w:bidi w:val="0"/>
        <w:rPr>
          <w:rFonts w:hint="default"/>
          <w:lang w:val="en-GB"/>
        </w:rPr>
      </w:pPr>
    </w:p>
    <w:p w14:paraId="0A7B4CF7">
      <w:pPr>
        <w:bidi w:val="0"/>
        <w:rPr>
          <w:rFonts w:hint="default"/>
          <w:lang w:val="en-GB"/>
        </w:rPr>
      </w:pPr>
    </w:p>
    <w:p w14:paraId="359C7161">
      <w:pPr>
        <w:bidi w:val="0"/>
        <w:rPr>
          <w:rFonts w:hint="default"/>
          <w:lang w:val="en-GB"/>
        </w:rPr>
      </w:pPr>
    </w:p>
    <w:p w14:paraId="00261B4D">
      <w:pPr>
        <w:bidi w:val="0"/>
        <w:rPr>
          <w:rFonts w:hint="default"/>
          <w:lang w:val="en-GB"/>
        </w:rPr>
      </w:pPr>
    </w:p>
    <w:p w14:paraId="30E8827F">
      <w:pPr>
        <w:bidi w:val="0"/>
        <w:rPr>
          <w:rFonts w:hint="default"/>
          <w:lang w:val="en-GB"/>
        </w:rPr>
      </w:pPr>
    </w:p>
    <w:p w14:paraId="4A2D0302">
      <w:pPr>
        <w:bidi w:val="0"/>
        <w:rPr>
          <w:rFonts w:hint="default"/>
          <w:lang w:val="en-GB"/>
        </w:rPr>
      </w:pPr>
    </w:p>
    <w:p w14:paraId="0463D877">
      <w:pPr>
        <w:bidi w:val="0"/>
        <w:rPr>
          <w:rFonts w:hint="default"/>
          <w:lang w:val="en-GB"/>
        </w:rPr>
      </w:pPr>
    </w:p>
    <w:p w14:paraId="337EEC43">
      <w:pPr>
        <w:bidi w:val="0"/>
        <w:rPr>
          <w:rFonts w:hint="default"/>
          <w:lang w:val="en-GB"/>
        </w:rPr>
      </w:pPr>
    </w:p>
    <w:p w14:paraId="021FA56F">
      <w:pPr>
        <w:bidi w:val="0"/>
        <w:rPr>
          <w:rFonts w:hint="default"/>
          <w:lang w:val="en-GB"/>
        </w:rPr>
      </w:pPr>
    </w:p>
    <w:p w14:paraId="217E0370">
      <w:pPr>
        <w:bidi w:val="0"/>
        <w:rPr>
          <w:rFonts w:hint="default"/>
          <w:lang w:val="en-GB"/>
        </w:rPr>
      </w:pPr>
    </w:p>
    <w:p w14:paraId="335A7C16">
      <w:pPr>
        <w:bidi w:val="0"/>
        <w:rPr>
          <w:rFonts w:hint="default"/>
          <w:lang w:val="en-GB"/>
        </w:rPr>
      </w:pPr>
    </w:p>
    <w:p w14:paraId="0B1324FC">
      <w:pPr>
        <w:bidi w:val="0"/>
        <w:rPr>
          <w:rFonts w:hint="default"/>
          <w:lang w:val="en-GB"/>
        </w:rPr>
      </w:pPr>
    </w:p>
    <w:p w14:paraId="687B8CD1">
      <w:pPr>
        <w:bidi w:val="0"/>
        <w:rPr>
          <w:rFonts w:hint="default"/>
          <w:lang w:val="en-GB"/>
        </w:rPr>
      </w:pPr>
    </w:p>
    <w:p w14:paraId="79F9D3A3">
      <w:pPr>
        <w:bidi w:val="0"/>
        <w:rPr>
          <w:rFonts w:hint="default"/>
          <w:lang w:val="en-GB"/>
        </w:rPr>
      </w:pPr>
    </w:p>
    <w:p w14:paraId="66E3BBF5">
      <w:pPr>
        <w:bidi w:val="0"/>
        <w:rPr>
          <w:rFonts w:hint="default"/>
          <w:lang w:val="en-GB"/>
        </w:rPr>
      </w:pPr>
    </w:p>
    <w:p w14:paraId="734706AA"/>
    <w:p w14:paraId="68CEAB35"/>
    <w:p w14:paraId="70662FAA"/>
    <w:p w14:paraId="4611A6FF"/>
    <w:p w14:paraId="7475B0E9"/>
    <w:p w14:paraId="290DB4AB"/>
    <w:p w14:paraId="14C70BDF"/>
    <w:bookmarkEnd w:id="0"/>
    <w:sectPr>
      <w:pgSz w:w="11906" w:h="16838"/>
      <w:pgMar w:top="1134" w:right="1134" w:bottom="1134" w:left="1701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C93AE5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ACA640D"/>
    <w:rsid w:val="1A8E5B78"/>
    <w:rsid w:val="1A9853AE"/>
    <w:rsid w:val="507C62DD"/>
    <w:rsid w:val="52075401"/>
    <w:rsid w:val="5D6966C3"/>
    <w:rsid w:val="677E01D8"/>
    <w:rsid w:val="67C93AE5"/>
    <w:rsid w:val="6BDA1AA3"/>
    <w:rsid w:val="710D040A"/>
    <w:rsid w:val="7253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283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ind w:firstLine="283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2026-02-05T11:36:00Z</dcterms:created>
  <dc:creator>Gh Gy</dc:creator>
  <cp:lastModifiedBy>Gh Gy</cp:lastModifiedBy>
  <dcterms:modified xsi:type="dcterms:W3CDTF">2026-02-05T11:40:37Z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23F6D717F25C496B96C0D41A6F5CE61A_11</vt:lpwstr>
  </property>
</Properties>
</file>